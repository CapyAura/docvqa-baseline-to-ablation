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0"/>
        <w:rPr>
          <w:rFonts w:hint="default" w:ascii="Times New Roman" w:hAnsi="Times New Roman" w:cs="Times New Roman" w:eastAsiaTheme="majorEastAsia"/>
        </w:rPr>
      </w:pPr>
      <w:bookmarkStart w:id="0" w:name="_qbe24j7i6ozi" w:colFirst="0" w:colLast="0"/>
      <w:bookmarkEnd w:id="0"/>
      <w:r>
        <w:rPr>
          <w:rFonts w:hint="default" w:ascii="Times New Roman" w:hAnsi="Times New Roman" w:cs="Times New Roman" w:eastAsiaTheme="majorEastAsia"/>
          <w:rtl w:val="0"/>
        </w:rPr>
        <w:t>BÁO CÁO ĐỀ XUẤT ĐỀ TÀI NGHIÊN CỨU (PROJECT OUTLINE)</w:t>
      </w:r>
    </w:p>
    <w:p w14:paraId="00000002">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Chủ đề:</w:t>
      </w:r>
      <w:r>
        <w:rPr>
          <w:rFonts w:hint="default" w:ascii="Times New Roman" w:hAnsi="Times New Roman" w:cs="Times New Roman" w:eastAsiaTheme="majorEastAsia"/>
          <w:rtl w:val="0"/>
        </w:rPr>
        <w:t xml:space="preserve"> Đánh giá trần hiệu năng và hiệu quả của giải pháp Tái dựng hàng logic &amp; Căn chỉnh giá trị không-mô-hình trước khi tích hợp các mô hình xử lý cấu trúc SOTA cho Document VQA</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Cuộc thi: OLP AI PTIT 2026 — Vòng loại</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Người thực hiện: Huỳnh Thuyên Nam</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Ngày chốt phương án: 18/09/2026</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Output dự kiến cuối cùng: Hệ thống Document VQA cải tiến đạt hiệu năng vượt Baseline</w:t>
      </w:r>
    </w:p>
    <w:p w14:paraId="00000003">
      <w:pPr>
        <w:pStyle w:val="2"/>
        <w:rPr>
          <w:rFonts w:hint="default" w:ascii="Times New Roman" w:hAnsi="Times New Roman" w:cs="Times New Roman" w:eastAsiaTheme="majorEastAsia"/>
        </w:rPr>
      </w:pPr>
      <w:bookmarkStart w:id="1" w:name="_frmaooy0n04d" w:colFirst="0" w:colLast="0"/>
      <w:bookmarkEnd w:id="1"/>
      <w:r>
        <w:rPr>
          <w:rFonts w:hint="default" w:ascii="Times New Roman" w:hAnsi="Times New Roman" w:cs="Times New Roman" w:eastAsiaTheme="majorEastAsia"/>
          <w:rtl w:val="0"/>
        </w:rPr>
        <w:t>I. TỔNG QUAN VẤN ĐỀ VÀ MỤC TIÊU NGHIÊN CỨU</w:t>
      </w:r>
    </w:p>
    <w:p w14:paraId="00000004">
      <w:pPr>
        <w:pStyle w:val="3"/>
        <w:rPr>
          <w:rFonts w:hint="default" w:ascii="Times New Roman" w:hAnsi="Times New Roman" w:cs="Times New Roman" w:eastAsiaTheme="majorEastAsia"/>
        </w:rPr>
      </w:pPr>
      <w:bookmarkStart w:id="2" w:name="_s1mujniwxcss" w:colFirst="0" w:colLast="0"/>
      <w:bookmarkEnd w:id="2"/>
      <w:r>
        <w:rPr>
          <w:rFonts w:hint="default" w:ascii="Times New Roman" w:hAnsi="Times New Roman" w:cs="Times New Roman" w:eastAsiaTheme="majorEastAsia"/>
          <w:rtl w:val="0"/>
        </w:rPr>
        <w:t>1. Phân định Rõ ràng giữa Bài toán (Problem/Goal) và Phương pháp (Methods)</w:t>
      </w:r>
    </w:p>
    <w:p w14:paraId="00000005">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Mục tiêu lớn (Overall Goal):</w:t>
      </w:r>
      <w:r>
        <w:rPr>
          <w:rFonts w:hint="default" w:ascii="Times New Roman" w:hAnsi="Times New Roman" w:cs="Times New Roman" w:eastAsiaTheme="majorEastAsia"/>
          <w:rtl w:val="0"/>
        </w:rPr>
        <w:t xml:space="preserve"> Nâng cao độ bền xếp hạng (Ranking Robustness) cho bài toán Document VQA, vượt qua mốc Baseline 95.45 của TA Minh trên tập dữ liệu training_set.</w:t>
      </w:r>
    </w:p>
    <w:p w14:paraId="00000006">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Bài toán con cốt lõi / Hướng tới (Target Sub-tasks / Direction):</w:t>
      </w:r>
      <w:r>
        <w:rPr>
          <w:rFonts w:hint="default" w:ascii="Times New Roman" w:hAnsi="Times New Roman" w:cs="Times New Roman" w:eastAsiaTheme="majorEastAsia"/>
          <w:rtl w:val="0"/>
        </w:rPr>
        <w:t xml:space="preserve"> Qua buổi học, TA Minh gợi ý tập trung vào hai bài toán con cốt lõi cần giải quyết cho dạng toán cực trị (argmax/argmin):</w:t>
      </w:r>
    </w:p>
    <w:p w14:paraId="00000007">
      <w:pPr>
        <w:numPr>
          <w:ilvl w:val="1"/>
          <w:numId w:val="1"/>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i/>
          <w:iCs/>
          <w:rtl w:val="0"/>
        </w:rPr>
        <w:t>Logical-row Reconstruction (Tái dựng hàng logic):</w:t>
      </w:r>
      <w:r>
        <w:rPr>
          <w:rFonts w:hint="default" w:ascii="Times New Roman" w:hAnsi="Times New Roman" w:cs="Times New Roman" w:eastAsiaTheme="majorEastAsia"/>
          <w:rtl w:val="0"/>
        </w:rPr>
        <w:t xml:space="preserve"> Gom nhóm chính xác các ô (cells) thuộc cùng một hàng bản chất trong bảng dữ liệu, kể cả khi hàng bị ngắt trang hoặc lệch tọa độ OCR.</w:t>
      </w:r>
    </w:p>
    <w:p w14:paraId="00000008">
      <w:pPr>
        <w:numPr>
          <w:ilvl w:val="1"/>
          <w:numId w:val="1"/>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i/>
          <w:iCs/>
          <w:rtl w:val="0"/>
        </w:rPr>
        <w:t>Row-value Alignment (Căn chỉnh giá trị theo hàng/cột):</w:t>
      </w:r>
      <w:r>
        <w:rPr>
          <w:rFonts w:hint="default" w:ascii="Times New Roman" w:hAnsi="Times New Roman" w:cs="Times New Roman" w:eastAsiaTheme="majorEastAsia"/>
          <w:rtl w:val="0"/>
        </w:rPr>
        <w:t xml:space="preserve"> Ghép nối chính xác giữa ô tiêu đề/điều kiện (Header/Condition) và ô giá trị (Value) tương ứng.</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i/>
          <w:iCs/>
          <w:rtl w:val="0"/>
        </w:rPr>
        <w:t>(Nguồn gốc: Được bảo chứng bằng dữ liệu thực nghiệm độc lập trích xuất từ các tệp chẩn đoán DocViVQA/artifacts/analysis/diagnostics/argextreme_</w:t>
      </w:r>
      <w:r>
        <w:rPr>
          <w:rFonts w:hint="default" w:ascii="Times New Roman" w:hAnsi="Times New Roman" w:cs="Times New Roman" w:eastAsiaTheme="majorEastAsia"/>
          <w:rtl w:val="0"/>
        </w:rPr>
        <w:t>.csv trong repo TA Minh. Dữ liệu này đo đạc 3.772 dòng argmax/argmin và cho thấy 93.1% số câu sai của Baseline tập trung ở khâu chọn hàng logic: Argmax 44.9% + Argmin 48.2%).*</w:t>
      </w:r>
    </w:p>
    <w:p w14:paraId="00000009">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Phương pháp thực hiện (Proposed Methods):</w:t>
      </w:r>
      <w:r>
        <w:rPr>
          <w:rFonts w:hint="default" w:ascii="Times New Roman" w:hAnsi="Times New Roman" w:cs="Times New Roman" w:eastAsiaTheme="majorEastAsia"/>
          <w:rtl w:val="0"/>
        </w:rPr>
        <w:t xml:space="preserve"> Nghiên cứu và ứng dụng tư duy/thuật toán SOTA từ </w:t>
      </w:r>
      <w:r>
        <w:rPr>
          <w:rFonts w:hint="default" w:ascii="Times New Roman" w:hAnsi="Times New Roman" w:cs="Times New Roman" w:eastAsiaTheme="majorEastAsia"/>
          <w:b/>
          <w:bCs/>
          <w:rtl w:val="0"/>
        </w:rPr>
        <w:t>10 bài báo khoa học cốt lõi</w:t>
      </w:r>
      <w:r>
        <w:rPr>
          <w:rFonts w:hint="default" w:ascii="Times New Roman" w:hAnsi="Times New Roman" w:cs="Times New Roman" w:eastAsiaTheme="majorEastAsia"/>
          <w:rtl w:val="0"/>
        </w:rPr>
        <w:t xml:space="preserve"> (BoundingDocs, LMDX, DocLLM, LayoutLMv3, TAPAS, DocVQA, Qwen2-VL, Qwen2.5-VL, DocExplainerV0, LiGT) kết hợp với thuật toán Heuristics không gian 2D bằng Python thuần để giải quyết 2 bài toán con trên theo lộ trình từ nhẹ đến nặng (Không model → Model nông → VLM).</w:t>
      </w:r>
    </w:p>
    <w:p w14:paraId="0000000A">
      <w:pPr>
        <w:pStyle w:val="3"/>
        <w:rPr>
          <w:rFonts w:hint="default" w:ascii="Times New Roman" w:hAnsi="Times New Roman" w:cs="Times New Roman" w:eastAsiaTheme="majorEastAsia"/>
        </w:rPr>
      </w:pPr>
      <w:bookmarkStart w:id="3" w:name="_jl6dvra8947i" w:colFirst="0" w:colLast="0"/>
      <w:bookmarkEnd w:id="3"/>
      <w:r>
        <w:rPr>
          <w:rFonts w:hint="default" w:ascii="Times New Roman" w:hAnsi="Times New Roman" w:cs="Times New Roman" w:eastAsiaTheme="majorEastAsia"/>
          <w:rtl w:val="0"/>
        </w:rPr>
        <w:t>2. Phát biểu Bài toán chính thức &amp; Thước đo</w:t>
      </w:r>
    </w:p>
    <w:p w14:paraId="0000000B">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Đầu vào:</w:t>
      </w:r>
      <w:r>
        <w:rPr>
          <w:rFonts w:hint="default" w:ascii="Times New Roman" w:hAnsi="Times New Roman" w:cs="Times New Roman" w:eastAsiaTheme="majorEastAsia"/>
          <w:rtl w:val="0"/>
        </w:rPr>
        <w:t xml:space="preserve"> Câu hỏi tiếng Việt + Ảnh tài liệu kèm tọa độ OCR.</w:t>
      </w:r>
    </w:p>
    <w:p w14:paraId="0000000C">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Đầu ra:</w:t>
      </w:r>
      <w:r>
        <w:rPr>
          <w:rFonts w:hint="default" w:ascii="Times New Roman" w:hAnsi="Times New Roman" w:cs="Times New Roman" w:eastAsiaTheme="majorEastAsia"/>
          <w:rtl w:val="0"/>
        </w:rPr>
        <w:t xml:space="preserve"> Câu trả lời (Answer) + Tập vùng bằng chứng (Evidence Bounding Boxes).</w:t>
      </w:r>
    </w:p>
    <w:p w14:paraId="0000000D">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Thước đo điểm tổng hợp:</w:t>
      </w:r>
    </w:p>
    <w:p w14:paraId="0000000E">
      <w:pPr>
        <w:numPr>
          <w:ilvl w:val="1"/>
          <w:numId w:val="2"/>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Question_Score = 0.85 * ANLS + 0.15 * Evidence_F1 (với ngưỡng IoU &gt;= 0.5)</w:t>
      </w:r>
    </w:p>
    <w:p w14:paraId="0000000F">
      <w:pPr>
        <w:numPr>
          <w:ilvl w:val="1"/>
          <w:numId w:val="2"/>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Score = 100 * (1/N) * sum(Question_Score_i)</w:t>
      </w:r>
    </w:p>
    <w:p w14:paraId="00000010">
      <w:pPr>
        <w:pStyle w:val="3"/>
        <w:rPr>
          <w:rFonts w:hint="default" w:ascii="Times New Roman" w:hAnsi="Times New Roman" w:cs="Times New Roman" w:eastAsiaTheme="majorEastAsia"/>
        </w:rPr>
      </w:pPr>
      <w:bookmarkStart w:id="4" w:name="_ije2mbyn6uhd" w:colFirst="0" w:colLast="0"/>
      <w:bookmarkEnd w:id="4"/>
      <w:r>
        <w:rPr>
          <w:rFonts w:hint="default" w:ascii="Times New Roman" w:hAnsi="Times New Roman" w:cs="Times New Roman" w:eastAsiaTheme="majorEastAsia"/>
          <w:rtl w:val="0"/>
        </w:rPr>
        <w:t>3. Câu hỏi nghiên cứu trung tâm (Main Research Question)</w:t>
      </w:r>
    </w:p>
    <w:p w14:paraId="00000011">
      <w:pPr>
        <w:rPr>
          <w:rFonts w:hint="default" w:ascii="Times New Roman" w:hAnsi="Times New Roman" w:cs="Times New Roman" w:eastAsiaTheme="majorEastAsia"/>
        </w:rPr>
      </w:pPr>
      <w:r>
        <w:rPr>
          <w:rFonts w:hint="default" w:ascii="Times New Roman" w:hAnsi="Times New Roman" w:cs="Times New Roman" w:eastAsiaTheme="majorEastAsia"/>
          <w:rtl w:val="0"/>
        </w:rPr>
        <w:t>"Trên tập dữ liệu olp-ai-ptit, nếu bài toán định vị bằng chứng là bài toán chọn ô rời rạc, trần điểm số của một hệ thống không sử dụng mô hình học sâu là bao nhiêu; phần mất mát điểm số còn lại tập trung ở đâu; và việc giải quyết hai bài toán con Tái dựng hàng logic (Logical-row Reconstruction) và Căn chỉnh giá trị (Row-value Alignment) bằng giải pháp nhẹ nhất không dùng mô hình (Cấu hình B) đóng góp bao nhiêu phần trăm cải thiện trước khi cần áp dụng các mô hình VLM/LLM có tham số phức tạp (Cấu hình C/D)?"</w:t>
      </w:r>
    </w:p>
    <w:p w14:paraId="00000012">
      <w:pPr>
        <w:pStyle w:val="2"/>
        <w:rPr>
          <w:rFonts w:hint="default" w:ascii="Times New Roman" w:hAnsi="Times New Roman" w:cs="Times New Roman" w:eastAsiaTheme="majorEastAsia"/>
        </w:rPr>
      </w:pPr>
      <w:bookmarkStart w:id="5" w:name="_srtgnw7nhj0e" w:colFirst="0" w:colLast="0"/>
      <w:bookmarkEnd w:id="5"/>
      <w:r>
        <w:rPr>
          <w:rFonts w:hint="default" w:ascii="Times New Roman" w:hAnsi="Times New Roman" w:cs="Times New Roman" w:eastAsiaTheme="majorEastAsia"/>
          <w:rtl w:val="0"/>
        </w:rPr>
        <w:t>II. TỔNG QUAN NGHIÊN CỨU: NỐI TƯ DUY PHƯƠNG PHÁP (IDEAS) VÀ MÔ HÌNH (MODELS) VÀO BÀI TOÁN CON</w:t>
      </w:r>
    </w:p>
    <w:tbl>
      <w:tblPr>
        <w:tblStyle w:val="13"/>
        <w:tblW w:w="14000" w:type="dxa"/>
        <w:tblInd w:w="0" w:type="dxa"/>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Layout w:type="fixed"/>
        <w:tblCellMar>
          <w:top w:w="120" w:type="dxa"/>
          <w:left w:w="160" w:type="dxa"/>
          <w:bottom w:w="120" w:type="dxa"/>
          <w:right w:w="160" w:type="dxa"/>
        </w:tblCellMar>
      </w:tblPr>
      <w:tblGrid>
        <w:gridCol w:w="3500"/>
        <w:gridCol w:w="3500"/>
        <w:gridCol w:w="3500"/>
        <w:gridCol w:w="3500"/>
      </w:tblGrid>
      <w:tr w14:paraId="715107B4">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blHeader/>
        </w:trPr>
        <w:tc>
          <w:tcPr>
            <w:shd w:val="clear" w:color="auto" w:fill="FFFFFF"/>
            <w:vAlign w:val="top"/>
          </w:tcPr>
          <w:p w14:paraId="00000013">
            <w:pPr>
              <w:rPr>
                <w:rFonts w:hint="default" w:ascii="Times New Roman" w:hAnsi="Times New Roman" w:cs="Times New Roman" w:eastAsiaTheme="majorEastAsia"/>
              </w:rPr>
            </w:pPr>
            <w:r>
              <w:rPr>
                <w:rFonts w:hint="default" w:ascii="Times New Roman" w:hAnsi="Times New Roman" w:cs="Times New Roman" w:eastAsiaTheme="majorEastAsia"/>
                <w:rtl w:val="0"/>
              </w:rPr>
              <w:t>Bài báo (Reference)</w:t>
            </w:r>
          </w:p>
        </w:tc>
        <w:tc>
          <w:tcPr>
            <w:shd w:val="clear" w:color="auto" w:fill="FFFFFF"/>
            <w:vAlign w:val="top"/>
          </w:tcPr>
          <w:p w14:paraId="00000014">
            <w:pPr>
              <w:rPr>
                <w:rFonts w:hint="default" w:ascii="Times New Roman" w:hAnsi="Times New Roman" w:cs="Times New Roman" w:eastAsiaTheme="majorEastAsia"/>
              </w:rPr>
            </w:pPr>
            <w:r>
              <w:rPr>
                <w:rFonts w:hint="default" w:ascii="Times New Roman" w:hAnsi="Times New Roman" w:cs="Times New Roman" w:eastAsiaTheme="majorEastAsia"/>
                <w:rtl w:val="0"/>
              </w:rPr>
              <w:t>TƯ DUY PHƯƠNG PHÁP (Dùng cho Cấu hình B - Không Model)</w:t>
            </w:r>
          </w:p>
        </w:tc>
        <w:tc>
          <w:tcPr>
            <w:shd w:val="clear" w:color="auto" w:fill="FFFFFF"/>
            <w:vAlign w:val="top"/>
          </w:tcPr>
          <w:p w14:paraId="00000015">
            <w:pPr>
              <w:rPr>
                <w:rFonts w:hint="default" w:ascii="Times New Roman" w:hAnsi="Times New Roman" w:cs="Times New Roman" w:eastAsiaTheme="majorEastAsia"/>
              </w:rPr>
            </w:pPr>
            <w:r>
              <w:rPr>
                <w:rFonts w:hint="default" w:ascii="Times New Roman" w:hAnsi="Times New Roman" w:cs="Times New Roman" w:eastAsiaTheme="majorEastAsia"/>
                <w:rtl w:val="0"/>
              </w:rPr>
              <w:t>MÔ HÌNH HỌC SÂU / CHECKPOINT (Dùng cho Cấu hình C/D)</w:t>
            </w:r>
          </w:p>
        </w:tc>
        <w:tc>
          <w:tcPr>
            <w:shd w:val="clear" w:color="auto" w:fill="FFFFFF"/>
            <w:vAlign w:val="top"/>
          </w:tcPr>
          <w:p w14:paraId="00000016">
            <w:pPr>
              <w:rPr>
                <w:rFonts w:hint="default" w:ascii="Times New Roman" w:hAnsi="Times New Roman" w:cs="Times New Roman" w:eastAsiaTheme="majorEastAsia"/>
              </w:rPr>
            </w:pPr>
            <w:r>
              <w:rPr>
                <w:rFonts w:hint="default" w:ascii="Times New Roman" w:hAnsi="Times New Roman" w:cs="Times New Roman" w:eastAsiaTheme="majorEastAsia"/>
                <w:rtl w:val="0"/>
              </w:rPr>
              <w:t>GIẢI QUYẾT BÀI TOÁN CON NÀO?</w:t>
            </w:r>
          </w:p>
        </w:tc>
      </w:tr>
      <w:tr w14:paraId="7456B97A">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17">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TAPAS</w:t>
            </w:r>
            <w:r>
              <w:rPr>
                <w:rFonts w:hint="default" w:ascii="Times New Roman" w:hAnsi="Times New Roman" w:cs="Times New Roman" w:eastAsiaTheme="majorEastAsia"/>
                <w:rtl w:val="0"/>
              </w:rPr>
              <w:t xml:space="preserve"> (ACL 2020)</w:t>
            </w:r>
          </w:p>
        </w:tc>
        <w:tc>
          <w:tcPr>
            <w:shd w:val="clear" w:color="auto" w:fill="FFFFFF"/>
            <w:vAlign w:val="top"/>
          </w:tcPr>
          <w:p w14:paraId="00000018">
            <w:pPr>
              <w:rPr>
                <w:rFonts w:hint="default" w:ascii="Times New Roman" w:hAnsi="Times New Roman" w:cs="Times New Roman" w:eastAsiaTheme="majorEastAsia"/>
              </w:rPr>
            </w:pPr>
            <w:r>
              <w:rPr>
                <w:rFonts w:hint="default" w:ascii="Times New Roman" w:hAnsi="Times New Roman" w:cs="Times New Roman" w:eastAsiaTheme="majorEastAsia"/>
                <w:rtl w:val="0"/>
              </w:rPr>
              <w:t>Tách chọn ô (Cell Selection) khỏi phép toán (Operator) bằng code thủ tục Python.</w:t>
            </w:r>
          </w:p>
        </w:tc>
        <w:tc>
          <w:tcPr>
            <w:shd w:val="clear" w:color="auto" w:fill="FFFFFF"/>
            <w:vAlign w:val="top"/>
          </w:tcPr>
          <w:p w14:paraId="00000019">
            <w:pPr>
              <w:rPr>
                <w:rFonts w:hint="default" w:ascii="Times New Roman" w:hAnsi="Times New Roman" w:cs="Times New Roman" w:eastAsiaTheme="majorEastAsia"/>
              </w:rPr>
            </w:pPr>
            <w:r>
              <w:rPr>
                <w:rFonts w:hint="default" w:ascii="Times New Roman" w:hAnsi="Times New Roman" w:cs="Times New Roman" w:eastAsiaTheme="majorEastAsia"/>
                <w:rtl w:val="0"/>
              </w:rPr>
              <w:t>Áp dụng tư duy tách cell-selection khỏi operator (WTQ checkpoint gốc là tiếng Anh, không dùng trực tiếp trọng số cho tiếng Việt).</w:t>
            </w:r>
          </w:p>
        </w:tc>
        <w:tc>
          <w:tcPr>
            <w:shd w:val="clear" w:color="auto" w:fill="FFFFFF"/>
            <w:vAlign w:val="top"/>
          </w:tcPr>
          <w:p w14:paraId="0000001A">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Tái dựng hàng logic:</w:t>
            </w:r>
            <w:r>
              <w:rPr>
                <w:rFonts w:hint="default" w:ascii="Times New Roman" w:hAnsi="Times New Roman" w:cs="Times New Roman" w:eastAsiaTheme="majorEastAsia"/>
                <w:rtl w:val="0"/>
              </w:rPr>
              <w:t xml:space="preserve"> Gom hàng cực trị trước khi tính toán.</w:t>
            </w:r>
          </w:p>
        </w:tc>
      </w:tr>
      <w:tr w14:paraId="363264C1">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1B">
            <w:pPr>
              <w:rPr>
                <w:rFonts w:hint="default" w:ascii="Times New Roman" w:hAnsi="Times New Roman" w:cs="Times New Roman" w:eastAsiaTheme="majorEastAsia"/>
              </w:rPr>
            </w:pPr>
            <w:r>
              <w:rPr>
                <w:rFonts w:hint="default" w:ascii="Times New Roman" w:hAnsi="Times New Roman" w:cs="Times New Roman" w:eastAsiaTheme="majorEastAsia"/>
                <w:b/>
                <w:bCs/>
                <w:rtl w:val="0"/>
              </w:rPr>
              <w:t>DocLLM</w:t>
            </w:r>
            <w:r>
              <w:rPr>
                <w:rFonts w:hint="default" w:ascii="Times New Roman" w:hAnsi="Times New Roman" w:cs="Times New Roman" w:eastAsiaTheme="majorEastAsia"/>
                <w:rtl w:val="0"/>
              </w:rPr>
              <w:t xml:space="preserve"> (ACL 2024)</w:t>
            </w:r>
          </w:p>
        </w:tc>
        <w:tc>
          <w:tcPr>
            <w:shd w:val="clear" w:color="auto" w:fill="FFFFFF"/>
            <w:vAlign w:val="top"/>
          </w:tcPr>
          <w:p w14:paraId="0000001C">
            <w:pPr>
              <w:rPr>
                <w:rFonts w:hint="default" w:ascii="Times New Roman" w:hAnsi="Times New Roman" w:cs="Times New Roman" w:eastAsiaTheme="majorEastAsia"/>
              </w:rPr>
            </w:pPr>
            <w:r>
              <w:rPr>
                <w:rFonts w:hint="default" w:ascii="Times New Roman" w:hAnsi="Times New Roman" w:cs="Times New Roman" w:eastAsiaTheme="majorEastAsia"/>
                <w:rtl w:val="0"/>
              </w:rPr>
              <w:t>Heuristics khoảng cách &amp; đè phủ tọa độ 2D giữa Header và Value.</w:t>
            </w:r>
          </w:p>
        </w:tc>
        <w:tc>
          <w:tcPr>
            <w:shd w:val="clear" w:color="auto" w:fill="FFFFFF"/>
            <w:vAlign w:val="top"/>
          </w:tcPr>
          <w:p w14:paraId="0000001D">
            <w:pPr>
              <w:rPr>
                <w:rFonts w:hint="default" w:ascii="Times New Roman" w:hAnsi="Times New Roman" w:cs="Times New Roman" w:eastAsiaTheme="majorEastAsia"/>
              </w:rPr>
            </w:pPr>
            <w:r>
              <w:rPr>
                <w:rFonts w:hint="default" w:ascii="Times New Roman" w:hAnsi="Times New Roman" w:cs="Times New Roman" w:eastAsiaTheme="majorEastAsia"/>
                <w:rtl w:val="0"/>
              </w:rPr>
              <w:t>Disentangled Spatial Attention Mechanism.</w:t>
            </w:r>
          </w:p>
        </w:tc>
        <w:tc>
          <w:tcPr>
            <w:shd w:val="clear" w:color="auto" w:fill="FFFFFF"/>
            <w:vAlign w:val="top"/>
          </w:tcPr>
          <w:p w14:paraId="0000001E">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Căn chỉnh giá trị (Row-value Alignment):</w:t>
            </w:r>
            <w:r>
              <w:rPr>
                <w:rFonts w:hint="default" w:ascii="Times New Roman" w:hAnsi="Times New Roman" w:cs="Times New Roman" w:eastAsiaTheme="majorEastAsia"/>
                <w:rtl w:val="0"/>
              </w:rPr>
              <w:t xml:space="preserve"> Ghép tiêu đề với giá trị tương ứng.</w:t>
            </w:r>
          </w:p>
        </w:tc>
      </w:tr>
      <w:tr w14:paraId="63C97C48">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1F">
            <w:pPr>
              <w:rPr>
                <w:rFonts w:hint="default" w:ascii="Times New Roman" w:hAnsi="Times New Roman" w:cs="Times New Roman" w:eastAsiaTheme="majorEastAsia"/>
              </w:rPr>
            </w:pPr>
            <w:r>
              <w:rPr>
                <w:rFonts w:hint="default" w:ascii="Times New Roman" w:hAnsi="Times New Roman" w:cs="Times New Roman" w:eastAsiaTheme="majorEastAsia"/>
                <w:b/>
                <w:bCs/>
                <w:rtl w:val="0"/>
              </w:rPr>
              <w:t>LayoutLMv3</w:t>
            </w:r>
            <w:r>
              <w:rPr>
                <w:rFonts w:hint="default" w:ascii="Times New Roman" w:hAnsi="Times New Roman" w:cs="Times New Roman" w:eastAsiaTheme="majorEastAsia"/>
                <w:rtl w:val="0"/>
              </w:rPr>
              <w:t xml:space="preserve"> (EMNLP 2022)</w:t>
            </w:r>
          </w:p>
        </w:tc>
        <w:tc>
          <w:tcPr>
            <w:shd w:val="clear" w:color="auto" w:fill="FFFFFF"/>
            <w:vAlign w:val="top"/>
          </w:tcPr>
          <w:p w14:paraId="00000020">
            <w:pPr>
              <w:rPr>
                <w:rFonts w:hint="default" w:ascii="Times New Roman" w:hAnsi="Times New Roman" w:cs="Times New Roman" w:eastAsiaTheme="majorEastAsia"/>
              </w:rPr>
            </w:pPr>
            <w:r>
              <w:rPr>
                <w:rFonts w:hint="default" w:ascii="Times New Roman" w:hAnsi="Times New Roman" w:cs="Times New Roman" w:eastAsiaTheme="majorEastAsia"/>
                <w:rtl w:val="0"/>
              </w:rPr>
              <w:t>Gán nhãn vai trò cấu trúc ô và đo độ đậm từ ảnh bằng OpenCV.</w:t>
            </w:r>
          </w:p>
        </w:tc>
        <w:tc>
          <w:tcPr>
            <w:shd w:val="clear" w:color="auto" w:fill="FFFFFF"/>
            <w:vAlign w:val="top"/>
          </w:tcPr>
          <w:p w14:paraId="00000021">
            <w:pPr>
              <w:rPr>
                <w:rFonts w:hint="default" w:ascii="Times New Roman" w:hAnsi="Times New Roman" w:cs="Times New Roman" w:eastAsiaTheme="majorEastAsia"/>
              </w:rPr>
            </w:pPr>
            <w:r>
              <w:rPr>
                <w:rFonts w:hint="default" w:ascii="Times New Roman" w:hAnsi="Times New Roman" w:cs="Times New Roman" w:eastAsiaTheme="majorEastAsia"/>
                <w:rtl w:val="0"/>
              </w:rPr>
              <w:t>LayoutLMv3 Token Classification Checkpoint.</w:t>
            </w:r>
          </w:p>
        </w:tc>
        <w:tc>
          <w:tcPr>
            <w:shd w:val="clear" w:color="auto" w:fill="FFFFFF"/>
            <w:vAlign w:val="top"/>
          </w:tcPr>
          <w:p w14:paraId="00000022">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Tái dựng hàng logic &amp; Visual Bold:</w:t>
            </w:r>
            <w:r>
              <w:rPr>
                <w:rFonts w:hint="default" w:ascii="Times New Roman" w:hAnsi="Times New Roman" w:cs="Times New Roman" w:eastAsiaTheme="majorEastAsia"/>
                <w:rtl w:val="0"/>
              </w:rPr>
              <w:t xml:space="preserve"> Nhận diện ô in đậm và cấu trúc phức tạp.</w:t>
            </w:r>
          </w:p>
        </w:tc>
      </w:tr>
      <w:tr w14:paraId="15F2F9F5">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23">
            <w:pPr>
              <w:rPr>
                <w:rFonts w:hint="default" w:ascii="Times New Roman" w:hAnsi="Times New Roman" w:cs="Times New Roman" w:eastAsiaTheme="majorEastAsia"/>
              </w:rPr>
            </w:pPr>
            <w:r>
              <w:rPr>
                <w:rFonts w:hint="default" w:ascii="Times New Roman" w:hAnsi="Times New Roman" w:cs="Times New Roman" w:eastAsiaTheme="majorEastAsia"/>
                <w:b/>
                <w:bCs/>
                <w:rtl w:val="0"/>
              </w:rPr>
              <w:t>LMDX</w:t>
            </w:r>
            <w:r>
              <w:rPr>
                <w:rFonts w:hint="default" w:ascii="Times New Roman" w:hAnsi="Times New Roman" w:cs="Times New Roman" w:eastAsiaTheme="majorEastAsia"/>
                <w:rtl w:val="0"/>
              </w:rPr>
              <w:t xml:space="preserve"> (ACL Findings 2024)</w:t>
            </w:r>
          </w:p>
        </w:tc>
        <w:tc>
          <w:tcPr>
            <w:shd w:val="clear" w:color="auto" w:fill="FFFFFF"/>
            <w:vAlign w:val="top"/>
          </w:tcPr>
          <w:p w14:paraId="00000024">
            <w:pPr>
              <w:rPr>
                <w:rFonts w:hint="default" w:ascii="Times New Roman" w:hAnsi="Times New Roman" w:cs="Times New Roman" w:eastAsiaTheme="majorEastAsia"/>
              </w:rPr>
            </w:pPr>
            <w:r>
              <w:rPr>
                <w:rFonts w:hint="default" w:ascii="Times New Roman" w:hAnsi="Times New Roman" w:cs="Times New Roman" w:eastAsiaTheme="majorEastAsia"/>
                <w:rtl w:val="0"/>
              </w:rPr>
              <w:t>Tra ngược đoạn văn bản (Reverse Lookup) từ lưới OCR để lấy bbox.</w:t>
            </w:r>
          </w:p>
        </w:tc>
        <w:tc>
          <w:tcPr>
            <w:shd w:val="clear" w:color="auto" w:fill="FFFFFF"/>
            <w:vAlign w:val="top"/>
          </w:tcPr>
          <w:p w14:paraId="00000025">
            <w:pPr>
              <w:rPr>
                <w:rFonts w:hint="default" w:ascii="Times New Roman" w:hAnsi="Times New Roman" w:cs="Times New Roman" w:eastAsiaTheme="majorEastAsia"/>
              </w:rPr>
            </w:pPr>
            <w:r>
              <w:rPr>
                <w:rFonts w:hint="default" w:ascii="Times New Roman" w:hAnsi="Times New Roman" w:cs="Times New Roman" w:eastAsiaTheme="majorEastAsia"/>
                <w:rtl w:val="0"/>
              </w:rPr>
              <w:t>Coordinate Bucket Generator.</w:t>
            </w:r>
          </w:p>
        </w:tc>
        <w:tc>
          <w:tcPr>
            <w:shd w:val="clear" w:color="auto" w:fill="FFFFFF"/>
            <w:vAlign w:val="top"/>
          </w:tcPr>
          <w:p w14:paraId="00000026">
            <w:pPr>
              <w:rPr>
                <w:rFonts w:hint="default" w:ascii="Times New Roman" w:hAnsi="Times New Roman" w:cs="Times New Roman" w:eastAsiaTheme="majorEastAsia"/>
              </w:rPr>
            </w:pPr>
            <w:r>
              <w:rPr>
                <w:rFonts w:hint="default" w:ascii="Times New Roman" w:hAnsi="Times New Roman" w:cs="Times New Roman" w:eastAsiaTheme="majorEastAsia"/>
                <w:b/>
                <w:bCs/>
                <w:rtl w:val="0"/>
              </w:rPr>
              <w:t>Định vị bằng chứng (Grounding):</w:t>
            </w:r>
            <w:r>
              <w:rPr>
                <w:rFonts w:hint="default" w:ascii="Times New Roman" w:hAnsi="Times New Roman" w:cs="Times New Roman" w:eastAsiaTheme="majorEastAsia"/>
                <w:rtl w:val="0"/>
              </w:rPr>
              <w:t xml:space="preserve"> Đạt 0% bbox hallucination.</w:t>
            </w:r>
          </w:p>
        </w:tc>
      </w:tr>
      <w:tr w14:paraId="393061EA">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27">
            <w:pPr>
              <w:rPr>
                <w:rFonts w:hint="default" w:ascii="Times New Roman" w:hAnsi="Times New Roman" w:cs="Times New Roman" w:eastAsiaTheme="majorEastAsia"/>
              </w:rPr>
            </w:pPr>
            <w:r>
              <w:rPr>
                <w:rFonts w:hint="default" w:ascii="Times New Roman" w:hAnsi="Times New Roman" w:cs="Times New Roman" w:eastAsiaTheme="majorEastAsia"/>
                <w:b/>
                <w:bCs/>
                <w:rtl w:val="0"/>
              </w:rPr>
              <w:t>DocExplainerV0</w:t>
            </w:r>
            <w:r>
              <w:rPr>
                <w:rFonts w:hint="default" w:ascii="Times New Roman" w:hAnsi="Times New Roman" w:cs="Times New Roman" w:eastAsiaTheme="majorEastAsia"/>
                <w:rtl w:val="0"/>
              </w:rPr>
              <w:t xml:space="preserve"> (2025)</w:t>
            </w:r>
          </w:p>
        </w:tc>
        <w:tc>
          <w:tcPr>
            <w:shd w:val="clear" w:color="auto" w:fill="FFFFFF"/>
            <w:vAlign w:val="top"/>
          </w:tcPr>
          <w:p w14:paraId="00000028">
            <w:pPr>
              <w:rPr>
                <w:rFonts w:hint="default" w:ascii="Times New Roman" w:hAnsi="Times New Roman" w:cs="Times New Roman" w:eastAsiaTheme="majorEastAsia"/>
              </w:rPr>
            </w:pPr>
            <w:r>
              <w:rPr>
                <w:rFonts w:hint="default" w:ascii="Times New Roman" w:hAnsi="Times New Roman" w:cs="Times New Roman" w:eastAsiaTheme="majorEastAsia"/>
                <w:rtl w:val="0"/>
              </w:rPr>
              <w:t>Ghép chuỗi đáp án vào bbox OCR (IoU 0.4–0.5).</w:t>
            </w:r>
          </w:p>
        </w:tc>
        <w:tc>
          <w:tcPr>
            <w:shd w:val="clear" w:color="auto" w:fill="FFFFFF"/>
            <w:vAlign w:val="top"/>
          </w:tcPr>
          <w:p w14:paraId="00000029">
            <w:pPr>
              <w:rPr>
                <w:rFonts w:hint="default" w:ascii="Times New Roman" w:hAnsi="Times New Roman" w:cs="Times New Roman" w:eastAsiaTheme="majorEastAsia"/>
              </w:rPr>
            </w:pPr>
            <w:r>
              <w:rPr>
                <w:rFonts w:hint="default" w:ascii="Times New Roman" w:hAnsi="Times New Roman" w:cs="Times New Roman" w:eastAsiaTheme="majorEastAsia"/>
                <w:rtl w:val="0"/>
              </w:rPr>
              <w:t>Cross-modal Evidence Generator.</w:t>
            </w:r>
          </w:p>
        </w:tc>
        <w:tc>
          <w:tcPr>
            <w:shd w:val="clear" w:color="auto" w:fill="FFFFFF"/>
            <w:vAlign w:val="top"/>
          </w:tcPr>
          <w:p w14:paraId="0000002A">
            <w:pPr>
              <w:rPr>
                <w:rFonts w:hint="default" w:ascii="Times New Roman" w:hAnsi="Times New Roman" w:cs="Times New Roman" w:eastAsiaTheme="majorEastAsia"/>
              </w:rPr>
            </w:pPr>
            <w:r>
              <w:rPr>
                <w:rFonts w:hint="default" w:ascii="Times New Roman" w:hAnsi="Times New Roman" w:cs="Times New Roman" w:eastAsiaTheme="majorEastAsia"/>
                <w:b/>
                <w:bCs/>
                <w:rtl w:val="0"/>
              </w:rPr>
              <w:t>Định vị bằng chứng:</w:t>
            </w:r>
            <w:r>
              <w:rPr>
                <w:rFonts w:hint="default" w:ascii="Times New Roman" w:hAnsi="Times New Roman" w:cs="Times New Roman" w:eastAsiaTheme="majorEastAsia"/>
                <w:rtl w:val="0"/>
              </w:rPr>
              <w:t xml:space="preserve"> Đạt IoU vượt xa VLM sinh trực tiếp (0.011–0.048).</w:t>
            </w:r>
          </w:p>
        </w:tc>
      </w:tr>
      <w:tr w14:paraId="6EF18255">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2B">
            <w:pPr>
              <w:rPr>
                <w:rFonts w:hint="default" w:ascii="Times New Roman" w:hAnsi="Times New Roman" w:cs="Times New Roman" w:eastAsiaTheme="majorEastAsia"/>
              </w:rPr>
            </w:pPr>
            <w:r>
              <w:rPr>
                <w:rFonts w:hint="default" w:ascii="Times New Roman" w:hAnsi="Times New Roman" w:cs="Times New Roman" w:eastAsiaTheme="majorEastAsia"/>
                <w:b/>
                <w:bCs/>
                <w:rtl w:val="0"/>
              </w:rPr>
              <w:t>Qwen2.5-VL</w:t>
            </w:r>
            <w:r>
              <w:rPr>
                <w:rFonts w:hint="default" w:ascii="Times New Roman" w:hAnsi="Times New Roman" w:cs="Times New Roman" w:eastAsiaTheme="majorEastAsia"/>
                <w:rtl w:val="0"/>
              </w:rPr>
              <w:t xml:space="preserve"> (2025)</w:t>
            </w:r>
          </w:p>
        </w:tc>
        <w:tc>
          <w:tcPr>
            <w:shd w:val="clear" w:color="auto" w:fill="FFFFFF"/>
            <w:vAlign w:val="top"/>
          </w:tcPr>
          <w:p w14:paraId="0000002C">
            <w:pPr>
              <w:rPr>
                <w:rFonts w:hint="default" w:ascii="Times New Roman" w:hAnsi="Times New Roman" w:cs="Times New Roman" w:eastAsiaTheme="majorEastAsia"/>
              </w:rPr>
            </w:pPr>
            <w:r>
              <w:rPr>
                <w:rFonts w:hint="default" w:ascii="Times New Roman" w:hAnsi="Times New Roman" w:cs="Times New Roman" w:eastAsiaTheme="majorEastAsia"/>
                <w:rtl w:val="0"/>
              </w:rPr>
              <w:t>Prompting Few-shot cho các case đa trang đặc biệt.</w:t>
            </w:r>
          </w:p>
        </w:tc>
        <w:tc>
          <w:tcPr>
            <w:shd w:val="clear" w:color="auto" w:fill="FFFFFF"/>
            <w:vAlign w:val="top"/>
          </w:tcPr>
          <w:p w14:paraId="0000002D">
            <w:pPr>
              <w:rPr>
                <w:rFonts w:hint="default" w:ascii="Times New Roman" w:hAnsi="Times New Roman" w:cs="Times New Roman" w:eastAsiaTheme="majorEastAsia"/>
              </w:rPr>
            </w:pPr>
            <w:r>
              <w:rPr>
                <w:rFonts w:hint="default" w:ascii="Times New Roman" w:hAnsi="Times New Roman" w:cs="Times New Roman" w:eastAsiaTheme="majorEastAsia"/>
                <w:rtl w:val="0"/>
              </w:rPr>
              <w:t>Qwen2.5-VL-3B Fine-tuned Backbone (QLoRA).</w:t>
            </w:r>
          </w:p>
        </w:tc>
        <w:tc>
          <w:tcPr>
            <w:shd w:val="clear" w:color="auto" w:fill="FFFFFF"/>
            <w:vAlign w:val="top"/>
          </w:tcPr>
          <w:p w14:paraId="0000002E">
            <w:pPr>
              <w:rPr>
                <w:rFonts w:hint="default" w:ascii="Times New Roman" w:hAnsi="Times New Roman" w:cs="Times New Roman" w:eastAsiaTheme="majorEastAsia"/>
              </w:rPr>
            </w:pPr>
            <w:r>
              <w:rPr>
                <w:rFonts w:hint="default" w:ascii="Times New Roman" w:hAnsi="Times New Roman" w:cs="Times New Roman" w:eastAsiaTheme="majorEastAsia"/>
                <w:b/>
                <w:bCs/>
                <w:rtl w:val="0"/>
              </w:rPr>
              <w:t>Suy luận ngữ cảnh phức tạp:</w:t>
            </w:r>
            <w:r>
              <w:rPr>
                <w:rFonts w:hint="default" w:ascii="Times New Roman" w:hAnsi="Times New Roman" w:cs="Times New Roman" w:eastAsiaTheme="majorEastAsia"/>
                <w:rtl w:val="0"/>
              </w:rPr>
              <w:t xml:space="preserve"> Xử lý các ca câu hỏi đặc biệt.</w:t>
            </w:r>
          </w:p>
        </w:tc>
      </w:tr>
    </w:tbl>
    <w:p w14:paraId="1F0E1F72">
      <w:pPr>
        <w:rPr>
          <w:rFonts w:hint="default" w:ascii="Times New Roman" w:hAnsi="Times New Roman" w:cs="Times New Roman" w:eastAsiaTheme="majorEastAsia"/>
        </w:rPr>
      </w:pPr>
      <w:r>
        <w:rPr>
          <w:rFonts w:hint="default" w:ascii="Times New Roman" w:hAnsi="Times New Roman" w:cs="Times New Roman" w:eastAsiaTheme="majorEastAsia"/>
          <w:b w:val="0"/>
        </w:rPr>
        <w:t>Đọc bảng trên theo cột: mỗi paper đóng góp một tư duy phương pháp (cột giữa) cho đúng một bài toán con (cột phải). Ba quan sát rút ra:</w:t>
      </w:r>
    </w:p>
    <w:p w14:paraId="144153A3">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Không paper nào giải trực tiếp bài toán "chọn hàng logic trên lưới OCR". Cả 10 paper đều giả định bảng đã ở dạng cấu trúc (HTML / markdown / chuỗi tuyến tính hóa), trong khi dữ liệu cuộc thi chỉ có ảnh tài liệu + block OCR phẳng. Đây là gap G3 của phần tổng hợp 10 paper: TAPAS thiếu toán tử MAX/MIN, LayoutLMv3 chỉ làm trích xuất.</w:t>
      </w:r>
    </w:p>
    <w:p w14:paraId="70AFC106">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TAPAS đóng góp tư duy tách "chọn ô" khỏi "thi hành toán tử" — đúng khuôn Router + Solver ở Mục IV: phần cần học chỉ là chọn đúng ô, phần tính toán giao hết cho Python tất định.</w:t>
      </w:r>
    </w:p>
    <w:p w14:paraId="723E8817">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LayoutLMv3 và Qwen2.5-VL không phải hai lựa chọn thay thế nhau mà là hai mức trong cùng một thang: model nông (hiểu layout, không sinh văn bản) và VLM (sinh văn bản, hiểu ngữ nghĩa). Thang A → B → C → D ở Mục IV đi đúng theo hai mức này.</w:t>
      </w:r>
    </w:p>
    <w:p w14:paraId="0000002F">
      <w:pPr>
        <w:pStyle w:val="2"/>
        <w:rPr>
          <w:rFonts w:hint="default" w:ascii="Times New Roman" w:hAnsi="Times New Roman" w:cs="Times New Roman" w:eastAsiaTheme="majorEastAsia"/>
        </w:rPr>
      </w:pPr>
      <w:bookmarkStart w:id="6" w:name="_ghd58q4fvh47" w:colFirst="0" w:colLast="0"/>
      <w:bookmarkEnd w:id="6"/>
      <w:r>
        <w:rPr>
          <w:rFonts w:hint="default" w:ascii="Times New Roman" w:hAnsi="Times New Roman" w:cs="Times New Roman" w:eastAsiaTheme="majorEastAsia"/>
          <w:rtl w:val="0"/>
        </w:rPr>
        <w:t>III. PHÂN RÃ NGUYÊN NHÂN LỖI CỦA BASELINE TA MINH</w:t>
      </w:r>
    </w:p>
    <w:p w14:paraId="00000030">
      <w:pPr>
        <w:pStyle w:val="3"/>
        <w:rPr>
          <w:rFonts w:hint="default" w:ascii="Times New Roman" w:hAnsi="Times New Roman" w:cs="Times New Roman" w:eastAsiaTheme="majorEastAsia"/>
        </w:rPr>
      </w:pPr>
      <w:bookmarkStart w:id="7" w:name="_ogviuhx4d2jy" w:colFirst="0" w:colLast="0"/>
      <w:bookmarkEnd w:id="7"/>
      <w:r>
        <w:rPr>
          <w:rFonts w:hint="default" w:ascii="Times New Roman" w:hAnsi="Times New Roman" w:cs="Times New Roman" w:eastAsiaTheme="majorEastAsia"/>
          <w:rtl w:val="0"/>
        </w:rPr>
        <w:t>1. Hiện trạng điểm số trên training_set (11.000 câu)</w:t>
      </w:r>
    </w:p>
    <w:p w14:paraId="00000031">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Baseline TA Minh:</w:t>
      </w:r>
      <w:r>
        <w:rPr>
          <w:rFonts w:hint="default" w:ascii="Times New Roman" w:hAnsi="Times New Roman" w:cs="Times New Roman" w:eastAsiaTheme="majorEastAsia"/>
          <w:rtl w:val="0"/>
        </w:rPr>
        <w:t xml:space="preserve"> ANLS 96.25 | Evidence-F1 90.89 | Score: </w:t>
      </w:r>
      <w:r>
        <w:rPr>
          <w:rFonts w:hint="default" w:ascii="Times New Roman" w:hAnsi="Times New Roman" w:cs="Times New Roman" w:eastAsiaTheme="majorEastAsia"/>
          <w:b/>
          <w:bCs/>
          <w:rtl w:val="0"/>
        </w:rPr>
        <w:t>95.45</w:t>
      </w:r>
    </w:p>
    <w:p w14:paraId="00000032">
      <w:pPr>
        <w:pStyle w:val="3"/>
        <w:rPr>
          <w:rFonts w:hint="default" w:ascii="Times New Roman" w:hAnsi="Times New Roman" w:cs="Times New Roman" w:eastAsiaTheme="majorEastAsia"/>
        </w:rPr>
      </w:pPr>
      <w:bookmarkStart w:id="8" w:name="_b98abo7xzr6o" w:colFirst="0" w:colLast="0"/>
      <w:bookmarkEnd w:id="8"/>
      <w:r>
        <w:rPr>
          <w:rFonts w:hint="default" w:ascii="Times New Roman" w:hAnsi="Times New Roman" w:cs="Times New Roman" w:eastAsiaTheme="majorEastAsia"/>
          <w:rtl w:val="0"/>
        </w:rPr>
        <w:t>2. Phân rã lỗi theo Dạng suy luận (Reasoning Types)</w:t>
      </w:r>
    </w:p>
    <w:p w14:paraId="00000033">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Lookup, Count, Sum, Compare, Cross-page Sum (6.693 câu):</w:t>
      </w:r>
      <w:r>
        <w:rPr>
          <w:rFonts w:hint="default" w:ascii="Times New Roman" w:hAnsi="Times New Roman" w:cs="Times New Roman" w:eastAsiaTheme="majorEastAsia"/>
          <w:rtl w:val="0"/>
        </w:rPr>
        <w:t xml:space="preserve"> Đạt độ chính xác 100.0% </w:t>
      </w:r>
    </w:p>
    <w:p w14:paraId="00000034">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Argmax (1.898 câu): 88,14 điểm (baseline TA) → 93,6 điểm (Cấu hình B). Dư địa còn lại là oracle-only — xem §IV, Cấu hình C.</w:t>
      </w:r>
      <w:r>
        <w:rPr>
          <w:rFonts w:hint="default" w:ascii="Times New Roman" w:hAnsi="Times New Roman" w:cs="Times New Roman" w:eastAsiaTheme="majorEastAsia"/>
          <w:rtl w:val="0"/>
        </w:rPr>
      </w:r>
    </w:p>
    <w:p w14:paraId="00000035">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Argmin (1.874 câu): 87,12 điểm (baseline TA) → 92,6 điểm (Cấu hình B). Dư địa còn lại là oracle-only — xem §IV, Cấu hình C.</w:t>
      </w:r>
      <w:r>
        <w:rPr>
          <w:rFonts w:hint="default" w:ascii="Times New Roman" w:hAnsi="Times New Roman" w:cs="Times New Roman" w:eastAsiaTheme="majorEastAsia"/>
          <w:rtl w:val="0"/>
        </w:rPr>
      </w:r>
    </w:p>
    <w:p w14:paraId="00000036">
      <w:pPr>
        <w:numPr>
          <w:ilvl w:val="0"/>
          <w:numId w:val="3"/>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b/>
          <w:bCs/>
          <w:rtl w:val="0"/>
        </w:rPr>
        <w:t>Visual Bold Lookup (535 câu): 93,59 điểm (baseline TA) → 83,1 điểm (Cấu hình B). Trần phép đo thủ công 82,99% — KHÔNG phải trần của tín hiệu ảnh: bộ đọc tuyến tính trên feature ViT đóng băng đạt 100,0% trên 120 câu dev (Cấu hình D). Nút thắt nằm ở tầng so sánh của VLM, không phải ở tầng thị giác.</w:t>
      </w:r>
      <w:r>
        <w:rPr>
          <w:rFonts w:hint="default" w:ascii="Times New Roman" w:hAnsi="Times New Roman" w:cs="Times New Roman" w:eastAsiaTheme="majorEastAsia"/>
          <w:rtl w:val="0"/>
        </w:rPr>
      </w:r>
    </w:p>
    <w:p w14:paraId="00000037">
      <w:pPr>
        <w:pStyle w:val="3"/>
        <w:rPr>
          <w:rFonts w:hint="default" w:ascii="Times New Roman" w:hAnsi="Times New Roman" w:cs="Times New Roman" w:eastAsiaTheme="majorEastAsia"/>
        </w:rPr>
      </w:pPr>
      <w:bookmarkStart w:id="9" w:name="_l3jradkrxiw0" w:colFirst="0" w:colLast="0"/>
      <w:bookmarkEnd w:id="9"/>
      <w:r>
        <w:rPr>
          <w:rFonts w:hint="default" w:ascii="Times New Roman" w:hAnsi="Times New Roman" w:cs="Times New Roman" w:eastAsiaTheme="majorEastAsia"/>
          <w:rtl w:val="0"/>
        </w:rPr>
        <w:t>3. Bằng chứng thực nghiệm từ 3.772 dòng tệp chẩn đoán argextreme_*.csv</w:t>
      </w:r>
    </w:p>
    <w:p w14:paraId="00000038">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88,4% (3.333/3.772)</w:t>
      </w:r>
      <w:r>
        <w:rPr>
          <w:rFonts w:hint="default" w:ascii="Times New Roman" w:hAnsi="Times New Roman" w:cs="Times New Roman" w:eastAsiaTheme="majorEastAsia"/>
          <w:rtl w:val="0"/>
        </w:rPr>
        <w:t xml:space="preserve"> chọn đúng hàng logic → Tỷ lệ trả lời đúng đạt </w:t>
      </w:r>
      <w:r>
        <w:rPr>
          <w:rFonts w:hint="default" w:ascii="Times New Roman" w:hAnsi="Times New Roman" w:cs="Times New Roman" w:eastAsiaTheme="majorEastAsia"/>
          <w:b/>
          <w:bCs/>
          <w:rtl w:val="0"/>
        </w:rPr>
        <w:t>100.0%</w:t>
      </w:r>
      <w:r>
        <w:rPr>
          <w:rFonts w:hint="default" w:ascii="Times New Roman" w:hAnsi="Times New Roman" w:cs="Times New Roman" w:eastAsiaTheme="majorEastAsia"/>
          <w:rtl w:val="0"/>
        </w:rPr>
        <w:t>.</w:t>
      </w:r>
    </w:p>
    <w:p w14:paraId="00000039">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439 câu (11,6%)</w:t>
      </w:r>
      <w:r>
        <w:rPr>
          <w:rFonts w:hint="default" w:ascii="Times New Roman" w:hAnsi="Times New Roman" w:cs="Times New Roman" w:eastAsiaTheme="majorEastAsia"/>
          <w:rtl w:val="0"/>
        </w:rPr>
        <w:t xml:space="preserve"> chọn lệch hàng logic → Tỷ lệ trả lời đúng chỉ còn </w:t>
      </w:r>
      <w:r>
        <w:rPr>
          <w:rFonts w:hint="default" w:ascii="Times New Roman" w:hAnsi="Times New Roman" w:cs="Times New Roman" w:eastAsiaTheme="majorEastAsia"/>
          <w:b/>
          <w:bCs/>
          <w:rtl w:val="0"/>
        </w:rPr>
        <w:t>8,2%</w:t>
      </w:r>
      <w:r>
        <w:rPr>
          <w:rFonts w:hint="default" w:ascii="Times New Roman" w:hAnsi="Times New Roman" w:cs="Times New Roman" w:eastAsiaTheme="majorEastAsia"/>
          <w:rtl w:val="0"/>
        </w:rPr>
        <w:t>.</w:t>
      </w:r>
    </w:p>
    <w:p w14:paraId="0000003A">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rtl w:val="0"/>
        </w:rPr>
        <w:t xml:space="preserve">Nhầm lẫn hàng trùng giá trị (solver_seen_before = True) chiếm </w:t>
      </w:r>
      <w:r>
        <w:rPr>
          <w:rFonts w:hint="default" w:ascii="Times New Roman" w:hAnsi="Times New Roman" w:cs="Times New Roman" w:eastAsiaTheme="majorEastAsia"/>
          <w:b/>
          <w:bCs/>
          <w:rtl w:val="0"/>
        </w:rPr>
        <w:t>69,8%</w:t>
      </w:r>
      <w:r>
        <w:rPr>
          <w:rFonts w:hint="default" w:ascii="Times New Roman" w:hAnsi="Times New Roman" w:cs="Times New Roman" w:eastAsiaTheme="majorEastAsia"/>
          <w:rtl w:val="0"/>
        </w:rPr>
        <w:t xml:space="preserve"> số ca thất bại.</w:t>
      </w:r>
    </w:p>
    <w:p w14:paraId="239B588D">
      <w:pPr>
        <w:pStyle w:val="3"/>
        <w:rPr>
          <w:rFonts w:hint="default" w:ascii="Times New Roman" w:hAnsi="Times New Roman" w:cs="Times New Roman" w:eastAsiaTheme="majorEastAsia"/>
          <w:b/>
          <w:bCs w:val="0"/>
        </w:rPr>
      </w:pPr>
      <w:r>
        <w:rPr>
          <w:rFonts w:hint="default" w:ascii="Times New Roman" w:hAnsi="Times New Roman" w:cs="Times New Roman" w:eastAsiaTheme="majorEastAsia"/>
          <w:b/>
          <w:bCs w:val="0"/>
        </w:rPr>
        <w:t>4. Định nghĩa các con số thống kê lỗi</w:t>
      </w:r>
    </w:p>
    <w:p w14:paraId="30CAEB16">
      <w:pPr>
        <w:rPr>
          <w:rFonts w:hint="default" w:ascii="Times New Roman" w:hAnsi="Times New Roman" w:cs="Times New Roman" w:eastAsiaTheme="majorEastAsia"/>
        </w:rPr>
      </w:pPr>
      <w:r>
        <w:rPr>
          <w:rFonts w:hint="default" w:ascii="Times New Roman" w:hAnsi="Times New Roman" w:cs="Times New Roman" w:eastAsiaTheme="majorEastAsia"/>
          <w:b w:val="0"/>
        </w:rPr>
        <w:t>Bốn con số dưới đây đo trên cùng 3.772 câu argmax/argmin của training_set và lồng nhau, nhưng khác tiêu chí — người đọc dễ nhầm nếu không định nghĩa:</w:t>
      </w:r>
    </w:p>
    <w:tbl>
      <w:tblPr>
        <w:tblStyle w:val="13"/>
        <w:tblW w:w="0" w:type="auto"/>
        <w:jc w:val="center"/>
        <w:tblLayout w:type="autofit"/>
        <w:tblCellMar>
          <w:top w:w="120" w:type="dxa"/>
          <w:left w:w="160" w:type="dxa"/>
          <w:bottom w:w="120" w:type="dxa"/>
          <w:right w:w="160" w:type="dxa"/>
        </w:tblCellMar>
      </w:tblPr>
      <w:tblGrid>
        <w:gridCol w:w="3010"/>
        <w:gridCol w:w="3093"/>
        <w:gridCol w:w="3010"/>
      </w:tblGrid>
      <w:tr w14:paraId="331D58F4">
        <w:tblPrEx>
          <w:tblCellMar>
            <w:top w:w="120" w:type="dxa"/>
            <w:left w:w="160" w:type="dxa"/>
            <w:bottom w:w="120" w:type="dxa"/>
            <w:right w:w="160" w:type="dxa"/>
          </w:tblCellMar>
        </w:tblPrEx>
        <w:trPr>
          <w:jc w:val="center"/>
        </w:trPr>
        <w:tc>
          <w:tcPr>
            <w:tcW w:w="3010" w:type="dxa"/>
            <w:shd w:val="clear" w:color="auto" w:fill="D9E2F3"/>
            <w:vAlign w:val="top"/>
          </w:tcPr>
          <w:p w14:paraId="65CF78A8">
            <w:pPr>
              <w:rPr>
                <w:rFonts w:hint="default" w:ascii="Times New Roman" w:hAnsi="Times New Roman" w:cs="Times New Roman" w:eastAsiaTheme="majorEastAsia"/>
              </w:rPr>
            </w:pPr>
            <w:r>
              <w:rPr>
                <w:rFonts w:hint="default" w:ascii="Times New Roman" w:hAnsi="Times New Roman" w:cs="Times New Roman" w:eastAsiaTheme="majorEastAsia"/>
                <w:b/>
              </w:rPr>
              <w:t>Con số</w:t>
            </w:r>
          </w:p>
        </w:tc>
        <w:tc>
          <w:tcPr>
            <w:tcW w:w="3010" w:type="dxa"/>
            <w:shd w:val="clear" w:color="auto" w:fill="D9E2F3"/>
            <w:vAlign w:val="top"/>
          </w:tcPr>
          <w:p w14:paraId="786D5012">
            <w:pPr>
              <w:rPr>
                <w:rFonts w:hint="default" w:ascii="Times New Roman" w:hAnsi="Times New Roman" w:cs="Times New Roman" w:eastAsiaTheme="majorEastAsia"/>
              </w:rPr>
            </w:pPr>
            <w:r>
              <w:rPr>
                <w:rFonts w:hint="default" w:ascii="Times New Roman" w:hAnsi="Times New Roman" w:cs="Times New Roman" w:eastAsiaTheme="majorEastAsia"/>
                <w:b/>
              </w:rPr>
              <w:t>Tiêu chí đếm</w:t>
            </w:r>
          </w:p>
        </w:tc>
        <w:tc>
          <w:tcPr>
            <w:tcW w:w="3010" w:type="dxa"/>
            <w:shd w:val="clear" w:color="auto" w:fill="D9E2F3"/>
            <w:vAlign w:val="top"/>
          </w:tcPr>
          <w:p w14:paraId="66466655">
            <w:pPr>
              <w:rPr>
                <w:rFonts w:hint="default" w:ascii="Times New Roman" w:hAnsi="Times New Roman" w:cs="Times New Roman" w:eastAsiaTheme="majorEastAsia"/>
              </w:rPr>
            </w:pPr>
            <w:r>
              <w:rPr>
                <w:rFonts w:hint="default" w:ascii="Times New Roman" w:hAnsi="Times New Roman" w:cs="Times New Roman" w:eastAsiaTheme="majorEastAsia"/>
                <w:b/>
              </w:rPr>
              <w:t>Đếm trên tập</w:t>
            </w:r>
          </w:p>
        </w:tc>
      </w:tr>
      <w:tr w14:paraId="20303F36">
        <w:tblPrEx>
          <w:tblCellMar>
            <w:top w:w="120" w:type="dxa"/>
            <w:left w:w="160" w:type="dxa"/>
            <w:bottom w:w="120" w:type="dxa"/>
            <w:right w:w="160" w:type="dxa"/>
          </w:tblCellMar>
        </w:tblPrEx>
        <w:trPr>
          <w:jc w:val="center"/>
        </w:trPr>
        <w:tc>
          <w:tcPr>
            <w:tcW w:w="3010" w:type="dxa"/>
            <w:shd w:val="clear" w:color="auto" w:fill="FFFFFF"/>
            <w:vAlign w:val="top"/>
          </w:tcPr>
          <w:p w14:paraId="328CAE3E">
            <w:pPr>
              <w:rPr>
                <w:rFonts w:hint="default" w:ascii="Times New Roman" w:hAnsi="Times New Roman" w:cs="Times New Roman" w:eastAsiaTheme="majorEastAsia"/>
              </w:rPr>
            </w:pPr>
            <w:r>
              <w:rPr>
                <w:rFonts w:hint="default" w:ascii="Times New Roman" w:hAnsi="Times New Roman" w:cs="Times New Roman" w:eastAsiaTheme="majorEastAsia"/>
              </w:rPr>
              <w:t>439</w:t>
            </w:r>
          </w:p>
        </w:tc>
        <w:tc>
          <w:tcPr>
            <w:tcW w:w="3010" w:type="dxa"/>
            <w:shd w:val="clear" w:color="auto" w:fill="FFFFFF"/>
            <w:vAlign w:val="top"/>
          </w:tcPr>
          <w:p w14:paraId="25614774">
            <w:pPr>
              <w:rPr>
                <w:rFonts w:hint="default" w:ascii="Times New Roman" w:hAnsi="Times New Roman" w:cs="Times New Roman" w:eastAsiaTheme="majorEastAsia"/>
              </w:rPr>
            </w:pPr>
            <w:r>
              <w:rPr>
                <w:rFonts w:hint="default" w:ascii="Times New Roman" w:hAnsi="Times New Roman" w:cs="Times New Roman" w:eastAsiaTheme="majorEastAsia"/>
              </w:rPr>
              <w:t>solver_logical_row_index ≠ expected_logical_row_index</w:t>
            </w:r>
          </w:p>
        </w:tc>
        <w:tc>
          <w:tcPr>
            <w:tcW w:w="3010" w:type="dxa"/>
            <w:shd w:val="clear" w:color="auto" w:fill="FFFFFF"/>
            <w:vAlign w:val="top"/>
          </w:tcPr>
          <w:p w14:paraId="38BF479A">
            <w:pPr>
              <w:rPr>
                <w:rFonts w:hint="default" w:ascii="Times New Roman" w:hAnsi="Times New Roman" w:cs="Times New Roman" w:eastAsiaTheme="majorEastAsia"/>
              </w:rPr>
            </w:pPr>
            <w:r>
              <w:rPr>
                <w:rFonts w:hint="default" w:ascii="Times New Roman" w:hAnsi="Times New Roman" w:cs="Times New Roman" w:eastAsiaTheme="majorEastAsia"/>
              </w:rPr>
              <w:t>3.772</w:t>
            </w:r>
          </w:p>
        </w:tc>
      </w:tr>
      <w:tr w14:paraId="11E82B93">
        <w:tblPrEx>
          <w:tblCellMar>
            <w:top w:w="120" w:type="dxa"/>
            <w:left w:w="160" w:type="dxa"/>
            <w:bottom w:w="120" w:type="dxa"/>
            <w:right w:w="160" w:type="dxa"/>
          </w:tblCellMar>
        </w:tblPrEx>
        <w:trPr>
          <w:jc w:val="center"/>
        </w:trPr>
        <w:tc>
          <w:tcPr>
            <w:tcW w:w="3010" w:type="dxa"/>
            <w:shd w:val="clear" w:color="auto" w:fill="FFFFFF"/>
            <w:vAlign w:val="top"/>
          </w:tcPr>
          <w:p w14:paraId="093608EC">
            <w:pPr>
              <w:rPr>
                <w:rFonts w:hint="default" w:ascii="Times New Roman" w:hAnsi="Times New Roman" w:cs="Times New Roman" w:eastAsiaTheme="majorEastAsia"/>
              </w:rPr>
            </w:pPr>
            <w:r>
              <w:rPr>
                <w:rFonts w:hint="default" w:ascii="Times New Roman" w:hAnsi="Times New Roman" w:cs="Times New Roman" w:eastAsiaTheme="majorEastAsia"/>
              </w:rPr>
              <w:t>415</w:t>
            </w:r>
          </w:p>
        </w:tc>
        <w:tc>
          <w:tcPr>
            <w:tcW w:w="3010" w:type="dxa"/>
            <w:shd w:val="clear" w:color="auto" w:fill="FFFFFF"/>
            <w:vAlign w:val="top"/>
          </w:tcPr>
          <w:p w14:paraId="4BFD5F85">
            <w:pPr>
              <w:rPr>
                <w:rFonts w:hint="default" w:ascii="Times New Roman" w:hAnsi="Times New Roman" w:cs="Times New Roman" w:eastAsiaTheme="majorEastAsia"/>
              </w:rPr>
            </w:pPr>
            <w:r>
              <w:rPr>
                <w:rFonts w:hint="default" w:ascii="Times New Roman" w:hAnsi="Times New Roman" w:cs="Times New Roman" w:eastAsiaTheme="majorEastAsia"/>
              </w:rPr>
              <w:t>solver_row ≠ expected_row</w:t>
            </w:r>
          </w:p>
        </w:tc>
        <w:tc>
          <w:tcPr>
            <w:tcW w:w="3010" w:type="dxa"/>
            <w:shd w:val="clear" w:color="auto" w:fill="FFFFFF"/>
            <w:vAlign w:val="top"/>
          </w:tcPr>
          <w:p w14:paraId="0888CD98">
            <w:pPr>
              <w:rPr>
                <w:rFonts w:hint="default" w:ascii="Times New Roman" w:hAnsi="Times New Roman" w:cs="Times New Roman" w:eastAsiaTheme="majorEastAsia"/>
              </w:rPr>
            </w:pPr>
            <w:r>
              <w:rPr>
                <w:rFonts w:hint="default" w:ascii="Times New Roman" w:hAnsi="Times New Roman" w:cs="Times New Roman" w:eastAsiaTheme="majorEastAsia"/>
              </w:rPr>
              <w:t>3.772</w:t>
            </w:r>
          </w:p>
        </w:tc>
      </w:tr>
      <w:tr w14:paraId="21652212">
        <w:tblPrEx>
          <w:tblCellMar>
            <w:top w:w="120" w:type="dxa"/>
            <w:left w:w="160" w:type="dxa"/>
            <w:bottom w:w="120" w:type="dxa"/>
            <w:right w:w="160" w:type="dxa"/>
          </w:tblCellMar>
        </w:tblPrEx>
        <w:trPr>
          <w:jc w:val="center"/>
        </w:trPr>
        <w:tc>
          <w:tcPr>
            <w:tcW w:w="3010" w:type="dxa"/>
            <w:shd w:val="clear" w:color="auto" w:fill="FFFFFF"/>
            <w:vAlign w:val="top"/>
          </w:tcPr>
          <w:p w14:paraId="510E74A9">
            <w:pPr>
              <w:rPr>
                <w:rFonts w:hint="default" w:ascii="Times New Roman" w:hAnsi="Times New Roman" w:cs="Times New Roman" w:eastAsiaTheme="majorEastAsia"/>
              </w:rPr>
            </w:pPr>
            <w:r>
              <w:rPr>
                <w:rFonts w:hint="default" w:ascii="Times New Roman" w:hAnsi="Times New Roman" w:cs="Times New Roman" w:eastAsiaTheme="majorEastAsia"/>
              </w:rPr>
              <w:t>403</w:t>
            </w:r>
          </w:p>
        </w:tc>
        <w:tc>
          <w:tcPr>
            <w:tcW w:w="3010" w:type="dxa"/>
            <w:shd w:val="clear" w:color="auto" w:fill="FFFFFF"/>
            <w:vAlign w:val="top"/>
          </w:tcPr>
          <w:p w14:paraId="6E4F143D">
            <w:pPr>
              <w:rPr>
                <w:rFonts w:hint="default" w:ascii="Times New Roman" w:hAnsi="Times New Roman" w:cs="Times New Roman" w:eastAsiaTheme="majorEastAsia"/>
              </w:rPr>
            </w:pPr>
            <w:r>
              <w:rPr>
                <w:rFonts w:hint="default" w:ascii="Times New Roman" w:hAnsi="Times New Roman" w:cs="Times New Roman" w:eastAsiaTheme="majorEastAsia"/>
              </w:rPr>
              <w:t>is_correct ≠ True</w:t>
            </w:r>
          </w:p>
        </w:tc>
        <w:tc>
          <w:tcPr>
            <w:tcW w:w="3010" w:type="dxa"/>
            <w:shd w:val="clear" w:color="auto" w:fill="FFFFFF"/>
            <w:vAlign w:val="top"/>
          </w:tcPr>
          <w:p w14:paraId="441E47E2">
            <w:pPr>
              <w:rPr>
                <w:rFonts w:hint="default" w:ascii="Times New Roman" w:hAnsi="Times New Roman" w:cs="Times New Roman" w:eastAsiaTheme="majorEastAsia"/>
              </w:rPr>
            </w:pPr>
            <w:r>
              <w:rPr>
                <w:rFonts w:hint="default" w:ascii="Times New Roman" w:hAnsi="Times New Roman" w:cs="Times New Roman" w:eastAsiaTheme="majorEastAsia"/>
              </w:rPr>
              <w:t>3.772</w:t>
            </w:r>
          </w:p>
        </w:tc>
      </w:tr>
      <w:tr w14:paraId="1211AD8F">
        <w:tblPrEx>
          <w:tblCellMar>
            <w:top w:w="120" w:type="dxa"/>
            <w:left w:w="160" w:type="dxa"/>
            <w:bottom w:w="120" w:type="dxa"/>
            <w:right w:w="160" w:type="dxa"/>
          </w:tblCellMar>
        </w:tblPrEx>
        <w:trPr>
          <w:jc w:val="center"/>
        </w:trPr>
        <w:tc>
          <w:tcPr>
            <w:tcW w:w="3010" w:type="dxa"/>
            <w:shd w:val="clear" w:color="auto" w:fill="FFFFFF"/>
            <w:vAlign w:val="top"/>
          </w:tcPr>
          <w:p w14:paraId="105658B0">
            <w:pPr>
              <w:rPr>
                <w:rFonts w:hint="default" w:ascii="Times New Roman" w:hAnsi="Times New Roman" w:cs="Times New Roman" w:eastAsiaTheme="majorEastAsia"/>
              </w:rPr>
            </w:pPr>
            <w:r>
              <w:rPr>
                <w:rFonts w:hint="default" w:ascii="Times New Roman" w:hAnsi="Times New Roman" w:cs="Times New Roman" w:eastAsiaTheme="majorEastAsia"/>
              </w:rPr>
              <w:t>315</w:t>
            </w:r>
          </w:p>
        </w:tc>
        <w:tc>
          <w:tcPr>
            <w:tcW w:w="3010" w:type="dxa"/>
            <w:shd w:val="clear" w:color="auto" w:fill="FFFFFF"/>
            <w:vAlign w:val="top"/>
          </w:tcPr>
          <w:p w14:paraId="1D447FBC">
            <w:pPr>
              <w:rPr>
                <w:rFonts w:hint="default" w:ascii="Times New Roman" w:hAnsi="Times New Roman" w:cs="Times New Roman" w:eastAsiaTheme="majorEastAsia"/>
              </w:rPr>
            </w:pPr>
            <w:r>
              <w:rPr>
                <w:rFonts w:hint="default" w:ascii="Times New Roman" w:hAnsi="Times New Roman" w:cs="Times New Roman" w:eastAsiaTheme="majorEastAsia"/>
              </w:rPr>
              <w:t>Tập con của cả 415 và 403 — thất bại ngay cả khi đã xét lại hàng thứ hai</w:t>
            </w:r>
          </w:p>
        </w:tc>
        <w:tc>
          <w:tcPr>
            <w:tcW w:w="3010" w:type="dxa"/>
            <w:shd w:val="clear" w:color="auto" w:fill="FFFFFF"/>
            <w:vAlign w:val="top"/>
          </w:tcPr>
          <w:p w14:paraId="375B72D0">
            <w:pPr>
              <w:rPr>
                <w:rFonts w:hint="default" w:ascii="Times New Roman" w:hAnsi="Times New Roman" w:cs="Times New Roman" w:eastAsiaTheme="majorEastAsia"/>
              </w:rPr>
            </w:pPr>
            <w:r>
              <w:rPr>
                <w:rFonts w:hint="default" w:ascii="Times New Roman" w:hAnsi="Times New Roman" w:cs="Times New Roman" w:eastAsiaTheme="majorEastAsia"/>
              </w:rPr>
              <w:t>403</w:t>
            </w:r>
          </w:p>
        </w:tc>
      </w:tr>
    </w:tbl>
    <w:p w14:paraId="6E496639">
      <w:pPr>
        <w:rPr>
          <w:rFonts w:hint="default" w:ascii="Times New Roman" w:hAnsi="Times New Roman" w:cs="Times New Roman" w:eastAsiaTheme="majorEastAsia"/>
        </w:rPr>
      </w:pPr>
      <w:r>
        <w:rPr>
          <w:rFonts w:hint="default" w:ascii="Times New Roman" w:hAnsi="Times New Roman" w:cs="Times New Roman" w:eastAsiaTheme="majorEastAsia"/>
          <w:b w:val="0"/>
        </w:rPr>
        <w:t>Quan hệ lồng nhau: 315 ⊂ 403 ⊂ 415 ⊂ 439. Hiệu giữa các mức: 439 − 415 = 24 ca lệch chỉ số hàng logic nhưng vẫn trỏ đúng hàng vật lý; 415 − 403 = 12 ca lệch hàng nhưng vẫn trả lời đúng; 403 − 315 = 88 ca trả lời sai nhưng không phải do nhầm hàng trùng giá trị.</w:t>
      </w:r>
    </w:p>
    <w:p w14:paraId="4AA05E6D">
      <w:pPr>
        <w:rPr>
          <w:rFonts w:hint="default" w:ascii="Times New Roman" w:hAnsi="Times New Roman" w:cs="Times New Roman" w:eastAsiaTheme="majorEastAsia"/>
        </w:rPr>
      </w:pPr>
      <w:r>
        <w:rPr>
          <w:rFonts w:hint="default" w:ascii="Times New Roman" w:hAnsi="Times New Roman" w:cs="Times New Roman" w:eastAsiaTheme="majorEastAsia"/>
          <w:b w:val="0"/>
        </w:rPr>
        <w:t>Cột "Đóng góp vào số câu sai" ở Mục III.2 tính theo ĐIỂM BỊ MẤT, không phải theo số câu. Hai cách cho kết quả khác nhau: theo điểm là 44,9 / 48,2 / 6,9%; theo số câu là 43,9 / 47,7 / 8,4%. Báo cáo chọn cách theo điểm vì thước đo của cuộc thi là điểm số, nhưng con số số câu được ghi kèm ở đây để đối chiếu.</w:t>
      </w:r>
    </w:p>
    <w:p w14:paraId="3D3CAEEE">
      <w:pPr>
        <w:rPr>
          <w:rFonts w:hint="default" w:ascii="Times New Roman" w:hAnsi="Times New Roman" w:cs="Times New Roman" w:eastAsiaTheme="majorEastAsia"/>
        </w:rPr>
      </w:pPr>
      <w:r>
        <w:rPr>
          <w:rFonts w:hint="default" w:ascii="Times New Roman" w:hAnsi="Times New Roman" w:cs="Times New Roman" w:eastAsiaTheme="majorEastAsia"/>
          <w:b w:val="0"/>
        </w:rPr>
        <w:t>Con số "trần oracle 99,17%" (10.909/11.000, đo không dùng nhãn) là điểm tối đa đạt được KHI BIẾT TRƯỚC ô đúng (gold evidence) — không phải điểm một hệ thống thực tế đạt được. Nó chứng minh bài toán giải được gần hoàn toàn trên lưới OCR, không chứng minh hệ thống không-dùng-mô-hình đạt 99,17 điểm. Phần thiếu 0,83% nằm trọn ở visual_bold_lookup, đúng loại thông tin mà OCR không ghi nhận.</w:t>
      </w:r>
    </w:p>
    <w:p w14:paraId="0000003B">
      <w:pPr>
        <w:pStyle w:val="2"/>
        <w:rPr>
          <w:rFonts w:hint="default" w:ascii="Times New Roman" w:hAnsi="Times New Roman" w:cs="Times New Roman" w:eastAsiaTheme="majorEastAsia"/>
        </w:rPr>
      </w:pPr>
      <w:bookmarkStart w:id="10" w:name="_5mom7kihlbm4" w:colFirst="0" w:colLast="0"/>
      <w:bookmarkEnd w:id="10"/>
      <w:r>
        <w:rPr>
          <w:rFonts w:hint="default" w:ascii="Times New Roman" w:hAnsi="Times New Roman" w:cs="Times New Roman" w:eastAsiaTheme="majorEastAsia"/>
          <w:rtl w:val="0"/>
        </w:rPr>
        <w:t>IV. PHƯƠNG PHÁP THỰC HIỆN VÀ THIẾT KẾ THÍ NGHIỆM (METHODOLOGY)</w:t>
      </w:r>
    </w:p>
    <w:p w14:paraId="0000003C">
      <w:pPr>
        <w:pStyle w:val="3"/>
        <w:rPr>
          <w:rFonts w:hint="default" w:ascii="Times New Roman" w:hAnsi="Times New Roman" w:cs="Times New Roman" w:eastAsiaTheme="majorEastAsia"/>
        </w:rPr>
      </w:pPr>
      <w:bookmarkStart w:id="11" w:name="_xxl0v2l6lzn3" w:colFirst="0" w:colLast="0"/>
      <w:bookmarkEnd w:id="11"/>
      <w:r>
        <w:rPr>
          <w:rFonts w:hint="default" w:ascii="Times New Roman" w:hAnsi="Times New Roman" w:cs="Times New Roman" w:eastAsiaTheme="majorEastAsia"/>
          <w:rtl w:val="0"/>
        </w:rPr>
        <w:t>1. Kiến trúc Tổng thể (Modular Pipeline)</w:t>
      </w:r>
    </w:p>
    <w:p w14:paraId="0000003D">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Ảnh tài liệu + OCR:</w:t>
      </w:r>
      <w:r>
        <w:rPr>
          <w:rFonts w:hint="default" w:ascii="Times New Roman" w:hAnsi="Times New Roman" w:cs="Times New Roman" w:eastAsiaTheme="majorEastAsia"/>
          <w:rtl w:val="0"/>
        </w:rPr>
        <w:t xml:space="preserve"> Trích xuất lưới ô (OCR Grid), đo vị trí 2D và thuộc tính thị giác.</w:t>
      </w:r>
    </w:p>
    <w:p w14:paraId="0000003E">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Router:</w:t>
      </w:r>
      <w:r>
        <w:rPr>
          <w:rFonts w:hint="default" w:ascii="Times New Roman" w:hAnsi="Times New Roman" w:cs="Times New Roman" w:eastAsiaTheme="majorEastAsia"/>
          <w:rtl w:val="0"/>
        </w:rPr>
        <w:t xml:space="preserve"> Phân loại câu hỏi. Nếu thuộc dạng Argmax/Argmin, chuyển vào Module xử lý cấu trúc.</w:t>
      </w:r>
    </w:p>
    <w:p w14:paraId="0000003F">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Bài toán con (Reconstruction &amp; Alignment):</w:t>
      </w:r>
    </w:p>
    <w:p w14:paraId="00000040">
      <w:pPr>
        <w:numPr>
          <w:ilvl w:val="1"/>
          <w:numId w:val="4"/>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Sử dụng Heuristics 2D (Cấu hình B).</w:t>
      </w:r>
    </w:p>
    <w:p w14:paraId="00000041">
      <w:pPr>
        <w:numPr>
          <w:ilvl w:val="1"/>
          <w:numId w:val="4"/>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Hoặc sử dụng LayoutLMv3 / Qwen2.5-VL (Cấu hình C/D).</w:t>
      </w:r>
    </w:p>
    <w:p w14:paraId="00000042">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Solver:</w:t>
      </w:r>
      <w:r>
        <w:rPr>
          <w:rFonts w:hint="default" w:ascii="Times New Roman" w:hAnsi="Times New Roman" w:cs="Times New Roman" w:eastAsiaTheme="majorEastAsia"/>
          <w:rtl w:val="0"/>
        </w:rPr>
        <w:t xml:space="preserve"> Thực hiện tính toán tất định bằng Python trên các hàng logic đã được tái dựng.</w:t>
      </w:r>
    </w:p>
    <w:p w14:paraId="00000043">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Output:</w:t>
      </w:r>
      <w:r>
        <w:rPr>
          <w:rFonts w:hint="default" w:ascii="Times New Roman" w:hAnsi="Times New Roman" w:cs="Times New Roman" w:eastAsiaTheme="majorEastAsia"/>
          <w:rtl w:val="0"/>
        </w:rPr>
        <w:t xml:space="preserve"> Trả về Đáp án kèm Evidence Bounding Boxes.</w:t>
      </w:r>
    </w:p>
    <w:p w14:paraId="00000044">
      <w:pPr>
        <w:pStyle w:val="3"/>
        <w:rPr>
          <w:rFonts w:hint="default" w:ascii="Times New Roman" w:hAnsi="Times New Roman" w:cs="Times New Roman" w:eastAsiaTheme="majorEastAsia"/>
        </w:rPr>
      </w:pPr>
      <w:bookmarkStart w:id="12" w:name="_8v3fig172752" w:colFirst="0" w:colLast="0"/>
      <w:bookmarkEnd w:id="12"/>
      <w:r>
        <w:rPr>
          <w:rFonts w:hint="default" w:ascii="Times New Roman" w:hAnsi="Times New Roman" w:cs="Times New Roman" w:eastAsiaTheme="majorEastAsia"/>
          <w:rtl w:val="0"/>
        </w:rPr>
        <w:t>2. Thiết kế Thí nghiệm Triệt tiêu (Ablation Study Matrix)</w:t>
      </w:r>
    </w:p>
    <w:tbl>
      <w:tblPr>
        <w:tblStyle w:val="14"/>
        <w:tblW w:w="14000" w:type="dxa"/>
        <w:tblInd w:w="0" w:type="dxa"/>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Layout w:type="fixed"/>
        <w:tblCellMar>
          <w:top w:w="120" w:type="dxa"/>
          <w:left w:w="160" w:type="dxa"/>
          <w:bottom w:w="120" w:type="dxa"/>
          <w:right w:w="160" w:type="dxa"/>
        </w:tblCellMar>
      </w:tblPr>
      <w:tblGrid>
        <w:gridCol w:w="2800"/>
        <w:gridCol w:w="2800"/>
        <w:gridCol w:w="2800"/>
        <w:gridCol w:w="2800"/>
        <w:gridCol w:w="2800"/>
      </w:tblGrid>
      <w:tr w14:paraId="51E0232F">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blHeader/>
        </w:trPr>
        <w:tc>
          <w:tcPr>
            <w:shd w:val="clear" w:color="auto" w:fill="FFFFFF"/>
            <w:vAlign w:val="top"/>
            <w:tcW w:w="2800" w:type="dxa"/>
          </w:tcPr>
          <w:p w14:paraId="00000045">
            <w:pPr>
              <w:rPr>
                <w:rFonts w:hint="default" w:ascii="Times New Roman" w:hAnsi="Times New Roman" w:cs="Times New Roman" w:eastAsiaTheme="majorEastAsia"/>
              </w:rPr>
            </w:pPr>
            <w:r>
              <w:rPr>
                <w:rFonts w:hint="default" w:ascii="Times New Roman" w:hAnsi="Times New Roman" w:cs="Times New Roman" w:eastAsiaTheme="majorEastAsia"/>
                <w:rtl w:val="0"/>
              </w:rPr>
              <w:t>Cấu hình</w:t>
            </w:r>
          </w:p>
        </w:tc>
        <w:tc>
          <w:tcPr>
            <w:shd w:val="clear" w:color="auto" w:fill="FFFFFF"/>
            <w:vAlign w:val="top"/>
            <w:tcW w:w="2800" w:type="dxa"/>
          </w:tcPr>
          <w:p w14:paraId="00000046">
            <w:pPr>
              <w:rPr>
                <w:rFonts w:hint="default" w:ascii="Times New Roman" w:hAnsi="Times New Roman" w:cs="Times New Roman" w:eastAsiaTheme="majorEastAsia"/>
              </w:rPr>
            </w:pPr>
            <w:r>
              <w:rPr>
                <w:rFonts w:hint="default" w:ascii="Times New Roman" w:hAnsi="Times New Roman" w:cs="Times New Roman" w:eastAsiaTheme="majorEastAsia"/>
                <w:rtl w:val="0"/>
              </w:rPr>
              <w:t>Phương pháp sử dụng</w:t>
            </w:r>
          </w:p>
        </w:tc>
        <w:tc>
          <w:tcPr>
            <w:shd w:val="clear" w:color="auto" w:fill="FFFFFF"/>
            <w:vAlign w:val="top"/>
            <w:tcW w:w="2800" w:type="dxa"/>
          </w:tcPr>
          <w:p w14:paraId="00000047">
            <w:pPr>
              <w:rPr>
                <w:rFonts w:hint="default" w:ascii="Times New Roman" w:hAnsi="Times New Roman" w:cs="Times New Roman" w:eastAsiaTheme="majorEastAsia"/>
              </w:rPr>
            </w:pPr>
            <w:r>
              <w:rPr>
                <w:rFonts w:hint="default" w:ascii="Times New Roman" w:hAnsi="Times New Roman" w:cs="Times New Roman" w:eastAsiaTheme="majorEastAsia"/>
                <w:rtl w:val="0"/>
              </w:rPr>
              <w:t>Bài toán con tập trung giải quyết</w:t>
            </w:r>
          </w:p>
        </w:tc>
        <w:tc>
          <w:tcPr>
            <w:shd w:val="clear" w:color="auto" w:fill="FFFFFF"/>
            <w:vAlign w:val="top"/>
            <w:tcW w:w="2800" w:type="dxa"/>
          </w:tcPr>
          <w:p w14:paraId="00000048">
            <w:pPr>
              <w:rPr>
                <w:rFonts w:hint="default" w:ascii="Times New Roman" w:hAnsi="Times New Roman" w:cs="Times New Roman" w:eastAsiaTheme="majorEastAsia"/>
              </w:rPr>
            </w:pPr>
            <w:r>
              <w:rPr>
                <w:rFonts w:hint="default" w:ascii="Times New Roman" w:hAnsi="Times New Roman" w:cs="Times New Roman" w:eastAsiaTheme="majorEastAsia"/>
                <w:rtl w:val="0"/>
              </w:rPr>
              <w:t>Vai trò trong Nghiên cứu</w:t>
            </w:r>
          </w:p>
        </w:tc>
        <w:tc>
          <w:tcPr>
            <w:vAlign w:val="top"/>
            <w:tcW w:w="2800" w:type="dxa"/>
          </w:tcPr>
          <w:p>
            <w:r/>
            <w:r>
              <w:rPr>
                <w:sz w:val="16"/>
              </w:rPr>
              <w:t>Kết quả đo được</w:t>
            </w:r>
          </w:p>
        </w:tc>
      </w:tr>
      <w:tr w14:paraId="4ADB65B7">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W w:w="2800" w:type="dxa"/>
          </w:tcPr>
          <w:p w14:paraId="00000049">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A</w:t>
            </w:r>
          </w:p>
        </w:tc>
        <w:tc>
          <w:tcPr>
            <w:shd w:val="clear" w:color="auto" w:fill="FFFFFF"/>
            <w:vAlign w:val="top"/>
            <w:tcW w:w="2800" w:type="dxa"/>
          </w:tcPr>
          <w:p w14:paraId="0000004A">
            <w:pPr>
              <w:rPr>
                <w:rFonts w:hint="default" w:ascii="Times New Roman" w:hAnsi="Times New Roman" w:cs="Times New Roman" w:eastAsiaTheme="majorEastAsia"/>
              </w:rPr>
            </w:pPr>
            <w:r>
              <w:rPr>
                <w:rFonts w:hint="default" w:ascii="Times New Roman" w:hAnsi="Times New Roman" w:cs="Times New Roman" w:eastAsiaTheme="majorEastAsia"/>
                <w:rtl w:val="0"/>
              </w:rPr>
              <w:t>Baseline TA Minh (95.45)</w:t>
            </w:r>
          </w:p>
        </w:tc>
        <w:tc>
          <w:tcPr>
            <w:shd w:val="clear" w:color="auto" w:fill="FFFFFF"/>
            <w:vAlign w:val="top"/>
            <w:tcW w:w="2800" w:type="dxa"/>
          </w:tcPr>
          <w:p w14:paraId="0000004B">
            <w:pPr>
              <w:rPr>
                <w:rFonts w:hint="default" w:ascii="Times New Roman" w:hAnsi="Times New Roman" w:cs="Times New Roman" w:eastAsiaTheme="majorEastAsia"/>
              </w:rPr>
            </w:pPr>
            <w:r>
              <w:rPr>
                <w:rFonts w:hint="default" w:ascii="Times New Roman" w:hAnsi="Times New Roman" w:cs="Times New Roman" w:eastAsiaTheme="majorEastAsia"/>
                <w:rtl w:val="0"/>
              </w:rPr>
              <w:t>Mốc so sánh nền tảng hợp lệ.</w:t>
            </w:r>
          </w:p>
        </w:tc>
        <w:tc>
          <w:tcPr>
            <w:shd w:val="clear" w:color="auto" w:fill="FFFFFF"/>
            <w:vAlign w:val="top"/>
            <w:tcW w:w="2800" w:type="dxa"/>
          </w:tcPr>
          <w:p w14:paraId="0000004C">
            <w:pPr>
              <w:rPr>
                <w:rFonts w:hint="default" w:ascii="Times New Roman" w:hAnsi="Times New Roman" w:cs="Times New Roman" w:eastAsiaTheme="majorEastAsia"/>
              </w:rPr>
            </w:pPr>
            <w:r>
              <w:rPr>
                <w:rFonts w:hint="default" w:ascii="Times New Roman" w:hAnsi="Times New Roman" w:cs="Times New Roman" w:eastAsiaTheme="majorEastAsia"/>
                <w:rtl w:val="0"/>
              </w:rPr>
              <w:t>Ground truth baseline.</w:t>
            </w:r>
          </w:p>
        </w:tc>
        <w:tc>
          <w:tcPr>
            <w:vAlign w:val="top"/>
            <w:tcW w:w="2800" w:type="dxa"/>
          </w:tcPr>
          <w:p>
            <w:r/>
            <w:r>
              <w:rPr>
                <w:sz w:val="16"/>
              </w:rPr>
              <w:t>95,45 (mốc so sánh của TA)</w:t>
            </w:r>
          </w:p>
        </w:tc>
      </w:tr>
      <w:tr w14:paraId="6847D04F">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W w:w="2800" w:type="dxa"/>
          </w:tcPr>
          <w:p w14:paraId="0000004D">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B</w:t>
            </w:r>
          </w:p>
        </w:tc>
        <w:tc>
          <w:tcPr>
            <w:shd w:val="clear" w:color="auto" w:fill="FFFFFF"/>
            <w:vAlign w:val="top"/>
            <w:tcW w:w="2800" w:type="dxa"/>
          </w:tcPr>
          <w:p w14:paraId="0000004E">
            <w:pPr>
              <w:rPr>
                <w:rFonts w:hint="default" w:ascii="Times New Roman" w:hAnsi="Times New Roman" w:cs="Times New Roman" w:eastAsiaTheme="majorEastAsia"/>
              </w:rPr>
            </w:pPr>
            <w:r>
              <w:rPr>
                <w:rFonts w:hint="default" w:ascii="Times New Roman" w:hAnsi="Times New Roman" w:cs="Times New Roman" w:eastAsiaTheme="majorEastAsia"/>
                <w:rtl w:val="0"/>
              </w:rPr>
              <w:t>Heuristics gom hàng &amp; Căn chỉnh 2D (Không Model).</w:t>
            </w:r>
          </w:p>
        </w:tc>
        <w:tc>
          <w:tcPr>
            <w:shd w:val="clear" w:color="auto" w:fill="FFFFFF"/>
            <w:vAlign w:val="top"/>
            <w:tcW w:w="2800" w:type="dxa"/>
          </w:tcPr>
          <w:p w14:paraId="0000004F">
            <w:pPr>
              <w:rPr>
                <w:rFonts w:hint="default" w:ascii="Times New Roman" w:hAnsi="Times New Roman" w:cs="Times New Roman" w:eastAsiaTheme="majorEastAsia"/>
              </w:rPr>
            </w:pPr>
            <w:r>
              <w:rPr>
                <w:rFonts w:hint="default" w:ascii="Times New Roman" w:hAnsi="Times New Roman" w:cs="Times New Roman" w:eastAsiaTheme="majorEastAsia"/>
                <w:rtl w:val="0"/>
              </w:rPr>
              <w:t>Giải quyết Tái dựng hàng logic &amp; Alignment bằng giải pháp nhẹ nhất.</w:t>
            </w:r>
          </w:p>
        </w:tc>
        <w:tc>
          <w:tcPr>
            <w:shd w:val="clear" w:color="auto" w:fill="FFFFFF"/>
            <w:vAlign w:val="top"/>
            <w:tcW w:w="2800" w:type="dxa"/>
          </w:tcPr>
          <w:p w14:paraId="00000050">
            <w:pPr>
              <w:rPr>
                <w:rFonts w:hint="default" w:ascii="Times New Roman" w:hAnsi="Times New Roman" w:cs="Times New Roman" w:eastAsiaTheme="majorEastAsia"/>
              </w:rPr>
            </w:pPr>
            <w:r>
              <w:rPr>
                <w:rFonts w:hint="default" w:ascii="Times New Roman" w:hAnsi="Times New Roman" w:cs="Times New Roman" w:eastAsiaTheme="majorEastAsia"/>
                <w:rtl w:val="0"/>
              </w:rPr>
              <w:t>Đo hiệu quả thực tế của hướng tiếp cận Heuristics.</w:t>
            </w:r>
          </w:p>
        </w:tc>
        <w:tc>
          <w:tcPr>
            <w:vAlign w:val="top"/>
            <w:tcW w:w="2800" w:type="dxa"/>
          </w:tcPr>
          <w:p>
            <w:r/>
            <w:r>
              <w:rPr>
                <w:sz w:val="16"/>
              </w:rPr>
              <w:t>0,968 all · 0,967 dev · 0,972 eval</w:t>
            </w:r>
          </w:p>
          <w:p>
            <w:r>
              <w:rPr>
                <w:sz w:val="16"/>
              </w:rPr>
              <w:t>argmax 0,936 · argmin 0,926 · visual_bold_lookup 0,831</w:t>
            </w:r>
          </w:p>
        </w:tc>
      </w:tr>
      <w:tr w14:paraId="7FB4CEC2">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W w:w="2800" w:type="dxa"/>
          </w:tcPr>
          <w:p w14:paraId="00000051">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C</w:t>
            </w:r>
          </w:p>
        </w:tc>
        <w:tc>
          <w:tcPr>
            <w:shd w:val="clear" w:color="auto" w:fill="FFFFFF"/>
            <w:vAlign w:val="top"/>
            <w:tcW w:w="2800" w:type="dxa"/>
          </w:tcPr>
          <w:p w14:paraId="00000052">
            <w:pPr>
              <w:rPr>
                <w:rFonts w:hint="default" w:ascii="Times New Roman" w:hAnsi="Times New Roman" w:cs="Times New Roman" w:eastAsiaTheme="majorEastAsia"/>
              </w:rPr>
            </w:pPr>
            <w:r>
              <w:rPr>
                <w:rFonts w:hint="default" w:ascii="Times New Roman" w:hAnsi="Times New Roman" w:cs="Times New Roman" w:eastAsiaTheme="majorEastAsia"/>
                <w:rtl w:val="0"/>
              </w:rPr>
              <w:t>Cấu hình B + LayoutLMv3 / LayoutXLM.</w:t>
            </w:r>
          </w:p>
        </w:tc>
        <w:tc>
          <w:tcPr>
            <w:shd w:val="clear" w:color="auto" w:fill="FFFFFF"/>
            <w:vAlign w:val="top"/>
            <w:tcW w:w="2800" w:type="dxa"/>
          </w:tcPr>
          <w:p w14:paraId="00000053">
            <w:pPr>
              <w:rPr>
                <w:rFonts w:hint="default" w:ascii="Times New Roman" w:hAnsi="Times New Roman" w:cs="Times New Roman" w:eastAsiaTheme="majorEastAsia"/>
              </w:rPr>
            </w:pPr>
            <w:r>
              <w:rPr>
                <w:rFonts w:hint="default" w:ascii="Times New Roman" w:hAnsi="Times New Roman" w:cs="Times New Roman" w:eastAsiaTheme="majorEastAsia"/>
                <w:rtl w:val="0"/>
              </w:rPr>
              <w:t>Giải quyết Tái dựng hàng logic bằng mô hình học nông có tham số spatial.</w:t>
            </w:r>
          </w:p>
        </w:tc>
        <w:tc>
          <w:tcPr>
            <w:shd w:val="clear" w:color="auto" w:fill="FFFFFF"/>
            <w:vAlign w:val="top"/>
            <w:tcW w:w="2800" w:type="dxa"/>
          </w:tcPr>
          <w:p w14:paraId="00000054">
            <w:pPr>
              <w:rPr>
                <w:rFonts w:hint="default" w:ascii="Times New Roman" w:hAnsi="Times New Roman" w:cs="Times New Roman" w:eastAsiaTheme="majorEastAsia"/>
              </w:rPr>
            </w:pPr>
            <w:r>
              <w:rPr>
                <w:rFonts w:hint="default" w:ascii="Times New Roman" w:hAnsi="Times New Roman" w:cs="Times New Roman" w:eastAsiaTheme="majorEastAsia"/>
                <w:rtl w:val="0"/>
              </w:rPr>
              <w:t>Đo giá trị gia tăng của Model Spatial Embeddings.</w:t>
            </w:r>
          </w:p>
        </w:tc>
        <w:tc>
          <w:tcPr>
            <w:vAlign w:val="top"/>
            <w:tcW w:w="2800" w:type="dxa"/>
          </w:tcPr>
          <w:p>
            <w:r/>
            <w:r>
              <w:rPr>
                <w:sz w:val="16"/>
              </w:rPr>
              <w:t>KHÔNG DỰNG — dư địa là oracle-only.</w:t>
            </w:r>
          </w:p>
          <w:p>
            <w:r>
              <w:rPr>
                <w:sz w:val="16"/>
              </w:rPr>
              <w:t>Trần mọi bộ lọc hàng tĩnh: 99,14% dev · 98,93% eval (+0,019 điểm thi).</w:t>
            </w:r>
          </w:p>
          <w:p>
            <w:r>
              <w:rPr>
                <w:sz w:val="16"/>
              </w:rPr>
              <w:t>4 họ luật không-cần-nhãn đều thất bại; tín hiệu thị giác tốt nhất chỉ trỏ</w:t>
            </w:r>
          </w:p>
          <w:p>
            <w:r>
              <w:rPr>
                <w:sz w:val="16"/>
              </w:rPr>
              <w:t>đúng hàng vàng 9,1% trong 197 câu B sai. Hình học hàng đồng nhất tuyệt đối.</w:t>
            </w:r>
          </w:p>
          <w:p>
            <w:r>
              <w:rPr>
                <w:sz w:val="16"/>
              </w:rPr>
              <w:t>⇒ Cấu hình B giữ nguyên, không đổi một dòng code nào.</w:t>
            </w:r>
          </w:p>
        </w:tc>
      </w:tr>
      <w:tr w14:paraId="48FBD953">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rHeight w:val="1853" w:hRule="atLeast"/>
        </w:trPr>
        <w:tc>
          <w:tcPr>
            <w:shd w:val="clear" w:color="auto" w:fill="FFFFFF"/>
            <w:vAlign w:val="top"/>
            <w:tcW w:w="2800" w:type="dxa"/>
          </w:tcPr>
          <w:p w14:paraId="00000055">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D</w:t>
            </w:r>
          </w:p>
        </w:tc>
        <w:tc>
          <w:tcPr>
            <w:shd w:val="clear" w:color="auto" w:fill="FFFFFF"/>
            <w:vAlign w:val="top"/>
            <w:tcW w:w="2800" w:type="dxa"/>
          </w:tcPr>
          <w:p w14:paraId="00000056">
            <w:pPr>
              <w:rPr>
                <w:rFonts w:hint="default" w:ascii="Times New Roman" w:hAnsi="Times New Roman" w:cs="Times New Roman" w:eastAsiaTheme="majorEastAsia"/>
              </w:rPr>
            </w:pPr>
            <w:r>
              <w:rPr>
                <w:rFonts w:hint="default" w:ascii="Times New Roman" w:hAnsi="Times New Roman" w:cs="Times New Roman" w:eastAsiaTheme="majorEastAsia"/>
                <w:rtl w:val="0"/>
              </w:rPr>
              <w:t>Cấu hình C + Qwen2.5-VL Backbone.</w:t>
            </w:r>
          </w:p>
        </w:tc>
        <w:tc>
          <w:tcPr>
            <w:shd w:val="clear" w:color="auto" w:fill="FFFFFF"/>
            <w:vAlign w:val="top"/>
            <w:tcW w:w="2800" w:type="dxa"/>
          </w:tcPr>
          <w:p w14:paraId="00000057">
            <w:pPr>
              <w:rPr>
                <w:rFonts w:hint="default" w:ascii="Times New Roman" w:hAnsi="Times New Roman" w:cs="Times New Roman" w:eastAsiaTheme="majorEastAsia"/>
              </w:rPr>
            </w:pPr>
            <w:r>
              <w:rPr>
                <w:rFonts w:hint="default" w:ascii="Times New Roman" w:hAnsi="Times New Roman" w:cs="Times New Roman" w:eastAsiaTheme="majorEastAsia"/>
                <w:rtl w:val="0"/>
              </w:rPr>
              <w:t>Đánh giá trần hiệu năng khi kết hợp VLM SOTA với Pipeline đã căn chỉnh.</w:t>
            </w:r>
          </w:p>
        </w:tc>
        <w:tc>
          <w:tcPr>
            <w:shd w:val="clear" w:color="auto" w:fill="FFFFFF"/>
            <w:vAlign w:val="top"/>
            <w:tcW w:w="2800" w:type="dxa"/>
          </w:tcPr>
          <w:p w14:paraId="00000058">
            <w:pPr>
              <w:rPr>
                <w:rFonts w:hint="default" w:ascii="Times New Roman" w:hAnsi="Times New Roman" w:cs="Times New Roman" w:eastAsiaTheme="majorEastAsia"/>
              </w:rPr>
            </w:pPr>
            <w:r>
              <w:rPr>
                <w:rFonts w:hint="default" w:ascii="Times New Roman" w:hAnsi="Times New Roman" w:cs="Times New Roman" w:eastAsiaTheme="majorEastAsia"/>
                <w:rtl w:val="0"/>
              </w:rPr>
              <w:t>Đo giá trị gia tăng của Large VLM so với mô hình chuyên biệt.</w:t>
            </w:r>
          </w:p>
        </w:tc>
        <w:tc>
          <w:tcPr>
            <w:vAlign w:val="top"/>
            <w:tcW w:w="2800" w:type="dxa"/>
          </w:tcPr>
          <w:p>
            <w:r>
              <w:t>ĐÃ CHẠY — zero-shot kết luận âm; probe tuyến tính kết luận dương.</w:t>
            </w:r>
            <w:r>
              <w:rPr>
                <w:sz w:val="16"/>
              </w:rPr>
            </w:r>
          </w:p>
          <w:p>
            <w:r>
              <w:rPr>
                <w:sz w:val="16"/>
              </w:rPr>
              <w:t>Qwen2.5-VL-3B zero-shot, 120 câu visual_bold_lookup (dev, Colab T4):</w:t>
            </w:r>
          </w:p>
          <w:p>
            <w:r>
              <w:rPr>
                <w:sz w:val="16"/>
              </w:rPr>
              <w:t>ANLS 0,555 · EvF1 0,704 · điểm 0,578 vs Cấu hình B 0,818 (chênh −0,241).</w:t>
            </w:r>
          </w:p>
          <w:p>
            <w:r>
              <w:rPr>
                <w:sz w:val="16"/>
              </w:rPr>
              <w:t>Chọn đúng hàng 60/120 = đúng mức đoán bừa; không trả lời được A/B: 0/120.</w:t>
            </w:r>
          </w:p>
          <w:p>
            <w:r>
              <w:rPr>
                <w:sz w:val="16"/>
              </w:rPr>
              <w:t>Thang sanity 4 bậc: model chép đúng chữ hai dải nhưng chọn theo VỊ TRÍ</w:t>
            </w:r>
          </w:p>
          <w:p>
            <w:r>
              <w:rPr>
                <w:sz w:val="16"/>
              </w:rPr>
              <w:t>(đảo dải → chữ không lật; đổi nhãn → chữ không lật) ⇒ lỗi ở tầng so sánh.</w:t>
            </w:r>
          </w:p>
          <w:p>
            <w:r>
              <w:rPr>
                <w:sz w:val="16"/>
              </w:rPr>
              <w:t>⇒ Zero-shot vô dụng ở tầng SO SÁNH. Nhưng probe tuyến tính trên feature ViT đóng băng đạt 100,0% ⇒ tín hiệu CÓ trong ảnh; QLoRA không cần thiết.</w:t>
            </w:r>
          </w:p>
        </w:tc>
      </w:tr>
    </w:tbl>
    <w:p w14:paraId="00000059">
      <w:pPr>
        <w:pStyle w:val="2"/>
        <w:rPr>
          <w:rFonts w:hint="default" w:ascii="Times New Roman" w:hAnsi="Times New Roman" w:cs="Times New Roman" w:eastAsiaTheme="majorEastAsia"/>
        </w:rPr>
      </w:pPr>
      <w:bookmarkStart w:id="13" w:name="_pu3vta9r41pf" w:colFirst="0" w:colLast="0"/>
      <w:bookmarkEnd w:id="13"/>
      <w:r>
        <w:rPr>
          <w:rFonts w:hint="default" w:ascii="Times New Roman" w:hAnsi="Times New Roman" w:cs="Times New Roman" w:eastAsiaTheme="majorEastAsia"/>
          <w:rtl w:val="0"/>
        </w:rPr>
        <w:t>V. KẾ HOẠCH TRIỂN KHAI VÀ MỤC TIÊU THEO TUẦN</w:t>
      </w:r>
    </w:p>
    <w:tbl>
      <w:tblPr>
        <w:tblStyle w:val="15"/>
        <w:tblW w:w="14000" w:type="dxa"/>
        <w:tblInd w:w="0" w:type="dxa"/>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Layout w:type="fixed"/>
        <w:tblCellMar>
          <w:top w:w="120" w:type="dxa"/>
          <w:left w:w="160" w:type="dxa"/>
          <w:bottom w:w="120" w:type="dxa"/>
          <w:right w:w="160" w:type="dxa"/>
        </w:tblCellMar>
      </w:tblPr>
      <w:tblGrid>
        <w:gridCol w:w="3500"/>
        <w:gridCol w:w="3500"/>
        <w:gridCol w:w="3500"/>
        <w:gridCol w:w="3500"/>
      </w:tblGrid>
      <w:tr w14:paraId="0FEFE99B">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blHeader/>
        </w:trPr>
        <w:tc>
          <w:tcPr>
            <w:shd w:val="clear" w:color="auto" w:fill="FFFFFF"/>
            <w:vAlign w:val="top"/>
          </w:tcPr>
          <w:p w14:paraId="0000005A">
            <w:pPr>
              <w:rPr>
                <w:rFonts w:hint="default" w:ascii="Times New Roman" w:hAnsi="Times New Roman" w:cs="Times New Roman" w:eastAsiaTheme="majorEastAsia"/>
              </w:rPr>
            </w:pPr>
            <w:r>
              <w:rPr>
                <w:rFonts w:hint="default" w:ascii="Times New Roman" w:hAnsi="Times New Roman" w:cs="Times New Roman" w:eastAsiaTheme="majorEastAsia"/>
                <w:rtl w:val="0"/>
              </w:rPr>
              <w:t>Tuần</w:t>
            </w:r>
          </w:p>
        </w:tc>
        <w:tc>
          <w:tcPr>
            <w:shd w:val="clear" w:color="auto" w:fill="FFFFFF"/>
            <w:vAlign w:val="top"/>
          </w:tcPr>
          <w:p w14:paraId="0000005B">
            <w:pPr>
              <w:rPr>
                <w:rFonts w:hint="default" w:ascii="Times New Roman" w:hAnsi="Times New Roman" w:cs="Times New Roman" w:eastAsiaTheme="majorEastAsia"/>
              </w:rPr>
            </w:pPr>
            <w:r>
              <w:rPr>
                <w:rFonts w:hint="default" w:ascii="Times New Roman" w:hAnsi="Times New Roman" w:cs="Times New Roman" w:eastAsiaTheme="majorEastAsia"/>
                <w:rtl w:val="0"/>
              </w:rPr>
              <w:t>Nội dung công việc trọng tâm</w:t>
            </w:r>
          </w:p>
        </w:tc>
        <w:tc>
          <w:tcPr>
            <w:shd w:val="clear" w:color="auto" w:fill="FFFFFF"/>
            <w:vAlign w:val="top"/>
          </w:tcPr>
          <w:p w14:paraId="0000005C">
            <w:pPr>
              <w:rPr>
                <w:rFonts w:hint="default" w:ascii="Times New Roman" w:hAnsi="Times New Roman" w:cs="Times New Roman" w:eastAsiaTheme="majorEastAsia"/>
              </w:rPr>
            </w:pPr>
            <w:r>
              <w:rPr>
                <w:rFonts w:hint="default" w:ascii="Times New Roman" w:hAnsi="Times New Roman" w:cs="Times New Roman" w:eastAsiaTheme="majorEastAsia"/>
                <w:rtl w:val="0"/>
              </w:rPr>
              <w:t>Output dự kiến</w:t>
            </w:r>
          </w:p>
        </w:tc>
        <w:tc>
          <w:tcPr>
            <w:shd w:val="clear" w:color="auto" w:fill="FFFFFF"/>
            <w:vAlign w:val="top"/>
          </w:tcPr>
          <w:p w14:paraId="0000005D">
            <w:pPr>
              <w:rPr>
                <w:rFonts w:hint="default" w:ascii="Times New Roman" w:hAnsi="Times New Roman" w:cs="Times New Roman" w:eastAsiaTheme="majorEastAsia"/>
              </w:rPr>
            </w:pPr>
            <w:r>
              <w:rPr>
                <w:rFonts w:hint="default" w:ascii="Times New Roman" w:hAnsi="Times New Roman" w:cs="Times New Roman" w:eastAsiaTheme="majorEastAsia"/>
                <w:rtl w:val="0"/>
              </w:rPr>
              <w:t>Mốc đánh giá (Milestones)</w:t>
            </w:r>
          </w:p>
        </w:tc>
      </w:tr>
      <w:tr w14:paraId="49A74C1C">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5E">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1</w:t>
            </w:r>
          </w:p>
        </w:tc>
        <w:tc>
          <w:tcPr>
            <w:shd w:val="clear" w:color="auto" w:fill="FFFFFF"/>
            <w:vAlign w:val="top"/>
          </w:tcPr>
          <w:p w14:paraId="0000005F">
            <w:pPr>
              <w:rPr>
                <w:rFonts w:hint="default" w:ascii="Times New Roman" w:hAnsi="Times New Roman" w:cs="Times New Roman" w:eastAsiaTheme="majorEastAsia"/>
              </w:rPr>
            </w:pPr>
            <w:r>
              <w:rPr>
                <w:rFonts w:hint="default" w:ascii="Times New Roman" w:hAnsi="Times New Roman" w:cs="Times New Roman" w:eastAsiaTheme="majorEastAsia"/>
                <w:rtl w:val="0"/>
              </w:rPr>
              <w:t>- Tổng hợp kỹ thuật từ 10 Paper SOTA.- Xây dựng Harness đo ANLS/Ev-F1.- Chuẩn hóa Phân định Bài toán vs Phương pháp.</w:t>
            </w:r>
          </w:p>
        </w:tc>
        <w:tc>
          <w:tcPr>
            <w:shd w:val="clear" w:color="auto" w:fill="FFFFFF"/>
            <w:vAlign w:val="top"/>
          </w:tcPr>
          <w:p w14:paraId="00000060">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WEEK01.- Project Outline chính thức.</w:t>
            </w:r>
          </w:p>
        </w:tc>
        <w:tc>
          <w:tcPr>
            <w:shd w:val="clear" w:color="auto" w:fill="FFFFFF"/>
            <w:vAlign w:val="top"/>
          </w:tcPr>
          <w:p w14:paraId="00000061">
            <w:pPr>
              <w:rPr>
                <w:rFonts w:hint="default" w:ascii="Times New Roman" w:hAnsi="Times New Roman" w:cs="Times New Roman" w:eastAsiaTheme="majorEastAsia"/>
              </w:rPr>
            </w:pPr>
            <w:r>
              <w:rPr>
                <w:rFonts w:hint="default" w:ascii="Times New Roman" w:hAnsi="Times New Roman" w:cs="Times New Roman" w:eastAsiaTheme="majorEastAsia"/>
                <w:rtl w:val="0"/>
              </w:rPr>
              <w:t>- Xác lập Baseline TA Minh 95.45 và trần oracle 10.909/11.000 (99,17%), đo không dùng nhãn.</w:t>
            </w:r>
          </w:p>
        </w:tc>
      </w:tr>
      <w:tr w14:paraId="166C20CF">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62">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2</w:t>
            </w:r>
          </w:p>
        </w:tc>
        <w:tc>
          <w:tcPr>
            <w:shd w:val="clear" w:color="auto" w:fill="FFFFFF"/>
            <w:vAlign w:val="top"/>
          </w:tcPr>
          <w:p w14:paraId="00000063">
            <w:pPr>
              <w:rPr>
                <w:rFonts w:hint="default" w:ascii="Times New Roman" w:hAnsi="Times New Roman" w:cs="Times New Roman" w:eastAsiaTheme="majorEastAsia"/>
              </w:rPr>
            </w:pPr>
            <w:r>
              <w:rPr>
                <w:rFonts w:hint="default" w:ascii="Times New Roman" w:hAnsi="Times New Roman" w:cs="Times New Roman" w:eastAsiaTheme="majorEastAsia"/>
                <w:rtl w:val="0"/>
              </w:rPr>
              <w:t>- Phát triển Heuristics giải quyết Tái dựng hàng logic &amp; Alignment (Cấu hình B).- Đánh giá trên 3.772 câu Argmax/Argmin.</w:t>
            </w:r>
          </w:p>
        </w:tc>
        <w:tc>
          <w:tcPr>
            <w:shd w:val="clear" w:color="auto" w:fill="FFFFFF"/>
            <w:vAlign w:val="top"/>
          </w:tcPr>
          <w:p w14:paraId="00000064">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WEEK02.- Mã nguồn Cấu hình B.</w:t>
            </w:r>
          </w:p>
        </w:tc>
        <w:tc>
          <w:tcPr>
            <w:shd w:val="clear" w:color="auto" w:fill="FFFFFF"/>
            <w:vAlign w:val="top"/>
          </w:tcPr>
          <w:p w14:paraId="00000065">
            <w:pPr>
              <w:rPr>
                <w:rFonts w:hint="default" w:ascii="Times New Roman" w:hAnsi="Times New Roman" w:cs="Times New Roman" w:eastAsiaTheme="majorEastAsia"/>
              </w:rPr>
            </w:pPr>
            <w:r>
              <w:rPr>
                <w:rFonts w:hint="default" w:ascii="Times New Roman" w:hAnsi="Times New Roman" w:cs="Times New Roman" w:eastAsiaTheme="majorEastAsia"/>
                <w:rtl w:val="0"/>
              </w:rPr>
              <w:t>- Vượt mốc 88.14 (Argmax) và 87.12 (Argmin) của TA Minh trên training_set.</w:t>
            </w:r>
          </w:p>
        </w:tc>
      </w:tr>
      <w:tr w14:paraId="2F7937B7">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66">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3</w:t>
            </w:r>
          </w:p>
        </w:tc>
        <w:tc>
          <w:tcPr>
            <w:shd w:val="clear" w:color="auto" w:fill="FFFFFF"/>
            <w:vAlign w:val="top"/>
          </w:tcPr>
          <w:p w14:paraId="00000067">
            <w:pPr>
              <w:rPr>
                <w:rFonts w:hint="default" w:ascii="Times New Roman" w:hAnsi="Times New Roman" w:cs="Times New Roman" w:eastAsiaTheme="majorEastAsia"/>
              </w:rPr>
            </w:pPr>
            <w:r>
              <w:rPr>
                <w:rFonts w:hint="default" w:ascii="Times New Roman" w:hAnsi="Times New Roman" w:cs="Times New Roman" w:eastAsiaTheme="majorEastAsia"/>
                <w:rtl w:val="0"/>
              </w:rPr>
              <w:t>- Triển khai LayoutLMv3 (Cấu hình C) &amp; Qwen2.5-VL (Cấu hình D).- Thực hiện Ablation Study A/B/C/D.</w:t>
            </w:r>
          </w:p>
        </w:tc>
        <w:tc>
          <w:tcPr>
            <w:shd w:val="clear" w:color="auto" w:fill="FFFFFF"/>
            <w:vAlign w:val="top"/>
          </w:tcPr>
          <w:p w14:paraId="00000068">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WEEK03.- Bảng kết quả Ablation Study.</w:t>
            </w:r>
          </w:p>
        </w:tc>
        <w:tc>
          <w:tcPr>
            <w:shd w:val="clear" w:color="auto" w:fill="FFFFFF"/>
            <w:vAlign w:val="top"/>
          </w:tcPr>
          <w:p w14:paraId="00000069">
            <w:pPr>
              <w:rPr>
                <w:rFonts w:hint="default" w:ascii="Times New Roman" w:hAnsi="Times New Roman" w:cs="Times New Roman" w:eastAsiaTheme="majorEastAsia"/>
              </w:rPr>
            </w:pPr>
            <w:r>
              <w:rPr>
                <w:rFonts w:hint="default" w:ascii="Times New Roman" w:hAnsi="Times New Roman" w:cs="Times New Roman" w:eastAsiaTheme="majorEastAsia"/>
                <w:rtl w:val="0"/>
              </w:rPr>
              <w:t>- Đánh giá định lượng hiệu quả của từng PHƯƠNG PHÁP lên BÀI TOÁN CON.</w:t>
            </w:r>
          </w:p>
        </w:tc>
      </w:tr>
      <w:tr w14:paraId="474B7A2C">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rHeight w:val="1931" w:hRule="atLeast"/>
        </w:trPr>
        <w:tc>
          <w:tcPr>
            <w:shd w:val="clear" w:color="auto" w:fill="FFFFFF"/>
            <w:vAlign w:val="top"/>
          </w:tcPr>
          <w:p w14:paraId="0000006A">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4</w:t>
            </w:r>
          </w:p>
        </w:tc>
        <w:tc>
          <w:tcPr>
            <w:shd w:val="clear" w:color="auto" w:fill="FFFFFF"/>
            <w:vAlign w:val="top"/>
          </w:tcPr>
          <w:p w14:paraId="0000006B">
            <w:pPr>
              <w:rPr>
                <w:rFonts w:hint="default" w:ascii="Times New Roman" w:hAnsi="Times New Roman" w:cs="Times New Roman" w:eastAsiaTheme="majorEastAsia"/>
              </w:rPr>
            </w:pPr>
            <w:r>
              <w:rPr>
                <w:rFonts w:hint="default" w:ascii="Times New Roman" w:hAnsi="Times New Roman" w:cs="Times New Roman" w:eastAsiaTheme="majorEastAsia"/>
                <w:rtl w:val="0"/>
              </w:rPr>
              <w:t>- Chuẩn hóa mã nguồn &amp; Truy vết số liệu.- Viết Draft Paper báo cáo công trình.- Đóng gói nộp TA.</w:t>
            </w:r>
          </w:p>
        </w:tc>
        <w:tc>
          <w:tcPr>
            <w:shd w:val="clear" w:color="auto" w:fill="FFFFFF"/>
            <w:vAlign w:val="top"/>
          </w:tcPr>
          <w:p w14:paraId="0000006C">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WEEK04.- Draft Paper công bố khoa học.</w:t>
            </w:r>
          </w:p>
        </w:tc>
        <w:tc>
          <w:tcPr>
            <w:shd w:val="clear" w:color="auto" w:fill="FFFFFF"/>
            <w:vAlign w:val="top"/>
          </w:tcPr>
          <w:p w14:paraId="0000006D">
            <w:pPr>
              <w:rPr>
                <w:rFonts w:hint="default" w:ascii="Times New Roman" w:hAnsi="Times New Roman" w:cs="Times New Roman" w:eastAsiaTheme="majorEastAsia"/>
              </w:rPr>
            </w:pPr>
            <w:r>
              <w:rPr>
                <w:rFonts w:hint="default" w:ascii="Times New Roman" w:hAnsi="Times New Roman" w:cs="Times New Roman" w:eastAsiaTheme="majorEastAsia"/>
                <w:rtl w:val="0"/>
              </w:rPr>
              <w:t>- 100% số liệu báo cáo truy vết được về mã nguồn thực thi.</w:t>
            </w:r>
          </w:p>
        </w:tc>
      </w:tr>
    </w:tbl>
    <w:p w14:paraId="4D1C6C26">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Nguyên tắc đánh giá (chống overfit)</w:t>
      </w:r>
    </w:p>
    <w:p w14:paraId="712A5BE2">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Chia training_set theo TÀI LIỆU, không chia theo câu hỏi — vì 10 câu hỏi dùng chung một tài liệu, chia theo câu sẽ rò rỉ thông tin giữa hai phần: 880 tài liệu để phát triển luật, 220 tài liệu giữ riêng để đánh giá. Chỉ nhìn phần giữ riêng sau khi đã chốt luật.</w:t>
      </w:r>
    </w:p>
    <w:p w14:paraId="05314B8A">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public_test (1.000 câu) chỉ có document_id / question / question_id, không có nhãn ⇒ chỉ dùng làm kiểm tra cuối, không dùng để tinh chỉnh.</w:t>
      </w:r>
    </w:p>
    <w:p w14:paraId="4E2886DA">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Mỗi cấu hình B / C / D báo cáo kèm hai số: điểm trên dev và điểm trên eval. Chênh lệch dev − eval là thước đo trực tiếp mức overfit, thay cho việc chỉ báo cáo một con số trên train.</w:t>
      </w:r>
    </w:p>
    <w:p w14:paraId="05EAA122">
      <w:pPr>
        <w:pStyle w:val="2"/>
        <w:rPr>
          <w:rFonts w:hint="default" w:ascii="Times New Roman" w:hAnsi="Times New Roman" w:cs="Times New Roman" w:eastAsiaTheme="majorEastAsia"/>
        </w:rPr>
      </w:pPr>
      <w:r>
        <w:rPr>
          <w:rFonts w:hint="default" w:ascii="Times New Roman" w:hAnsi="Times New Roman" w:cs="Times New Roman" w:eastAsiaTheme="majorEastAsia"/>
          <w:b w:val="0"/>
        </w:rPr>
        <w:t>VII. HẠN CHẾ VÀ RỦI RO ĐÃ NHẬN DIỆN</w:t>
      </w:r>
    </w:p>
    <w:p w14:paraId="2A0CCA4A">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1. Rủi ro overfit vào tập train</w:t>
      </w:r>
    </w:p>
    <w:p w14:paraId="1E66A669">
      <w:pPr>
        <w:rPr>
          <w:rFonts w:hint="default" w:ascii="Times New Roman" w:hAnsi="Times New Roman" w:cs="Times New Roman" w:eastAsiaTheme="majorEastAsia"/>
        </w:rPr>
      </w:pPr>
      <w:r>
        <w:rPr>
          <w:rFonts w:hint="default" w:ascii="Times New Roman" w:hAnsi="Times New Roman" w:cs="Times New Roman" w:eastAsiaTheme="majorEastAsia"/>
          <w:b w:val="0"/>
        </w:rPr>
        <w:t>Toàn bộ luật và toàn bộ đánh giá hiện dựa trên training_set. Mức độ nghiêm trọng đã đo được: luật lõi của trần oracle ("nhãn của hàng là ô trái nhất không phải số") đúng 3.772/3.772 = 100,00% trên toàn bộ argmax/argmin. Một luật đúng tuyệt đối như vậy khớp QUY ƯỚC SINH DỮ LIỆU chứ không phải suy ra từ dữ liệu, nên không có gì bảo đảm nó đúng trên layout của private test. Biện pháp: chia theo tài liệu như ở Mục V và kiểm tra luật có phụ thuộc đặc điểm riêng của mẫu không.</w:t>
      </w:r>
    </w:p>
    <w:p w14:paraId="04A4D9DE">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2. Dấu vân tay dữ liệu sinh theo mẫu</w:t>
      </w:r>
    </w:p>
    <w:p w14:paraId="286EF25D">
      <w:pPr>
        <w:rPr>
          <w:rFonts w:hint="default" w:ascii="Times New Roman" w:hAnsi="Times New Roman" w:cs="Times New Roman" w:eastAsiaTheme="majorEastAsia"/>
        </w:rPr>
      </w:pPr>
      <w:r>
        <w:rPr>
          <w:rFonts w:hint="default" w:ascii="Times New Roman" w:hAnsi="Times New Roman" w:cs="Times New Roman" w:eastAsiaTheme="majorEastAsia"/>
          <w:b w:val="0"/>
        </w:rPr>
        <w:t>1.100 tài liệu × đúng 10 câu/tài liệu = 11.000 câu, không tài liệu nào lệch. Năm dạng câu hỏi (lookup, count, sum, compare, cross_page_sum — 6.693 câu) đạt đúng 100,00 điểm. Đây là dấu hiệu dữ liệu được sinh theo template, và cũng là lý do không nên diễn giải các mức 100,00% như bằng chứng năng lực hệ thống.</w:t>
      </w:r>
    </w:p>
    <w:p w14:paraId="6E908393">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3. Trần oracle đã đo được độc lập với nhãn</w:t>
      </w:r>
    </w:p>
    <w:p w14:paraId="5F8E0331">
      <w:pPr>
        <w:rPr>
          <w:rFonts w:hint="default" w:ascii="Times New Roman" w:hAnsi="Times New Roman" w:cs="Times New Roman" w:eastAsiaTheme="majorEastAsia"/>
        </w:rPr>
      </w:pPr>
      <w:r>
        <w:rPr>
          <w:rFonts w:hint="default" w:ascii="Times New Roman" w:hAnsi="Times New Roman" w:cs="Times New Roman" w:eastAsiaTheme="majorEastAsia"/>
          <w:b w:val="0"/>
        </w:rPr>
        <w:t>Đã sửa xong 21/09. Harness cũ (audit_ceiling.py) tra text ô theo bbox bằng cách đọc cell_annotations.jsonl — file NHÃN — nên vi phạm ràng buộc hợp lệ của chính dự án và không chạy được trên public_test / private_test. Harness mới (oracle_ceiling.py) chỉ dùng ocr/*.json và ảnh trang: gom block theo y0, sắp theo x0 để tái dựng lưới, rồi khớp bbox bằng chứng vàng với block OCR gần nhất. Tính hợp lệ được kiểm tự động bằng check_validity.py (đổi tên file nhãn rồi chạy lại, kết quả không đổi). Trần oracle: 10.909/11.000 = 99,17% — dev 99,16% · eval 99,23%, chênh 0,07 điểm % ⇒ lưới không phụ thuộc tài liệu nào. Phần thiếu 0,83% nằm trọn ở visual_bold_lookup (82,99%): is_bold là trường duy nhất không có tương ứng trong OCR (đề bài ghi rõ "OCR không ghi nhận định dạng chữ"), và 5 phép đo độ dày nét khác nhau đều dừng ở 82,99% ⇒ đây là trần của PHÉP ĐO thủ công, KHÔNG phải của tín hiệu ảnh (bộ đọc tuyến tính trên feature ViT đóng băng lấy ra 100% tín hiệu đó), không phải lỗi cài đặt.</w:t>
      </w:r>
    </w:p>
    <w:p w14:paraId="057BAFF0">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4. Giới hạn của tập kiểm tra</w:t>
      </w:r>
    </w:p>
    <w:p w14:paraId="109950C2">
      <w:pPr>
        <w:rPr>
          <w:rFonts w:hint="default" w:ascii="Times New Roman" w:hAnsi="Times New Roman" w:cs="Times New Roman" w:eastAsiaTheme="majorEastAsia"/>
        </w:rPr>
      </w:pPr>
      <w:r>
        <w:rPr>
          <w:rFonts w:hint="default" w:ascii="Times New Roman" w:hAnsi="Times New Roman" w:cs="Times New Roman" w:eastAsiaTheme="majorEastAsia"/>
          <w:b w:val="0"/>
        </w:rPr>
        <w:t>public_test và private_test không có trường reasoning_type ⇒ không thể phân rã lỗi theo dạng câu hỏi trên tập đích. Đã xử lý bằng bộ định tuyến không nhãn (intent_router.py): luật regex loại trừ dần chỉ đọc chữ của câu hỏi, không đọc labels.jsonl. Kết quả 11.000/11.000 = 100,00% trên train, nhưng con số này không tự nó là bằng chứng — luật được viết sau khi đã khảo sát template của train, nên đúng tuyệt đối là hệ quả của quy ước sinh dữ liệu. Bằng chứng thật là phân bố dự đoán trên hai tập KHÔNG có nhãn: cả 8 dạng đều khớp phân bố train trong ±1 điểm % (public_test và private_test). Vậy nguồn lỗi do Router ≈ 0, mọi mất mát điểm còn lại quy được cho khâu chọn hàng. Giới hạn còn lại: nếu private_test dùng template câu hỏi khác, luật regex sẽ vỡ — đây là rủi ro chưa đo được.</w:t>
      </w:r>
    </w:p>
    <w:p w14:paraId="3F4E4679">
      <w:pPr>
        <w:pStyle w:val="2"/>
        <w:rPr>
          <w:rFonts w:hint="default" w:ascii="Times New Roman" w:hAnsi="Times New Roman" w:cs="Times New Roman" w:eastAsiaTheme="majorEastAsia"/>
        </w:rPr>
      </w:pPr>
      <w:r>
        <w:rPr>
          <w:rFonts w:hint="default" w:ascii="Times New Roman" w:hAnsi="Times New Roman" w:cs="Times New Roman" w:eastAsiaTheme="majorEastAsia"/>
          <w:b w:val="0"/>
        </w:rPr>
        <w:t>VIII. ĐÓNG GÓP DỰ KIẾN CHO BÁO CÁO TOPIC TEAM</w:t>
      </w:r>
    </w:p>
    <w:p w14:paraId="049810F8">
      <w:pPr>
        <w:rPr>
          <w:rFonts w:hint="default" w:ascii="Times New Roman" w:hAnsi="Times New Roman" w:cs="Times New Roman" w:eastAsiaTheme="majorEastAsia"/>
        </w:rPr>
      </w:pPr>
      <w:r>
        <w:rPr>
          <w:rFonts w:hint="default" w:ascii="Times New Roman" w:hAnsi="Times New Roman" w:cs="Times New Roman" w:eastAsiaTheme="majorEastAsia"/>
          <w:b w:val="0"/>
        </w:rPr>
        <w:t>Câu hỏi nghiên cứu khái quát: với bài toán hỏi đáp trên bảng có lưới OCR tốt, luật không dùng mô hình đạt được đến đâu, và mô hình học sâu chỉ thực sự cần thiết ở loại lỗi nào? Chất liệu trả lời, gắn với phần gap tổng hợp từ 10 paper:</w:t>
      </w:r>
    </w:p>
    <w:tbl>
      <w:tblPr>
        <w:tblStyle w:val="13"/>
        <w:tblW w:w="0" w:type="auto"/>
        <w:jc w:val="center"/>
        <w:tblLayout w:type="autofit"/>
        <w:tblCellMar>
          <w:top w:w="120" w:type="dxa"/>
          <w:left w:w="160" w:type="dxa"/>
          <w:bottom w:w="120" w:type="dxa"/>
          <w:right w:w="160" w:type="dxa"/>
        </w:tblCellMar>
      </w:tblPr>
      <w:tblGrid>
        <w:gridCol w:w="3010"/>
        <w:gridCol w:w="3010"/>
        <w:gridCol w:w="3010"/>
      </w:tblGrid>
      <w:tr w14:paraId="1B6F23A7">
        <w:tblPrEx>
          <w:tblCellMar>
            <w:top w:w="120" w:type="dxa"/>
            <w:left w:w="160" w:type="dxa"/>
            <w:bottom w:w="120" w:type="dxa"/>
            <w:right w:w="160" w:type="dxa"/>
          </w:tblCellMar>
        </w:tblPrEx>
        <w:trPr>
          <w:jc w:val="center"/>
        </w:trPr>
        <w:tc>
          <w:tcPr>
            <w:tcW w:w="3010" w:type="dxa"/>
            <w:shd w:val="clear" w:color="auto" w:fill="D9E2F3"/>
            <w:vAlign w:val="top"/>
          </w:tcPr>
          <w:p w14:paraId="23898688">
            <w:pPr>
              <w:rPr>
                <w:rFonts w:hint="default" w:ascii="Times New Roman" w:hAnsi="Times New Roman" w:cs="Times New Roman" w:eastAsiaTheme="majorEastAsia"/>
              </w:rPr>
            </w:pPr>
            <w:r>
              <w:rPr>
                <w:rFonts w:hint="default" w:ascii="Times New Roman" w:hAnsi="Times New Roman" w:cs="Times New Roman" w:eastAsiaTheme="majorEastAsia"/>
                <w:b/>
              </w:rPr>
              <w:t>Phát hiện</w:t>
            </w:r>
          </w:p>
        </w:tc>
        <w:tc>
          <w:tcPr>
            <w:tcW w:w="3010" w:type="dxa"/>
            <w:shd w:val="clear" w:color="auto" w:fill="D9E2F3"/>
            <w:vAlign w:val="top"/>
          </w:tcPr>
          <w:p w14:paraId="20AFA1BA">
            <w:pPr>
              <w:rPr>
                <w:rFonts w:hint="default" w:ascii="Times New Roman" w:hAnsi="Times New Roman" w:cs="Times New Roman" w:eastAsiaTheme="majorEastAsia"/>
              </w:rPr>
            </w:pPr>
            <w:r>
              <w:rPr>
                <w:rFonts w:hint="default" w:ascii="Times New Roman" w:hAnsi="Times New Roman" w:cs="Times New Roman" w:eastAsiaTheme="majorEastAsia"/>
                <w:b/>
              </w:rPr>
              <w:t>Số liệu</w:t>
            </w:r>
          </w:p>
        </w:tc>
        <w:tc>
          <w:tcPr>
            <w:tcW w:w="3010" w:type="dxa"/>
            <w:shd w:val="clear" w:color="auto" w:fill="D9E2F3"/>
            <w:vAlign w:val="top"/>
          </w:tcPr>
          <w:p w14:paraId="3E322D15">
            <w:pPr>
              <w:rPr>
                <w:rFonts w:hint="default" w:ascii="Times New Roman" w:hAnsi="Times New Roman" w:cs="Times New Roman" w:eastAsiaTheme="majorEastAsia"/>
              </w:rPr>
            </w:pPr>
            <w:r>
              <w:rPr>
                <w:rFonts w:hint="default" w:ascii="Times New Roman" w:hAnsi="Times New Roman" w:cs="Times New Roman" w:eastAsiaTheme="majorEastAsia"/>
                <w:b/>
              </w:rPr>
              <w:t>Gap tương ứng</w:t>
            </w:r>
          </w:p>
        </w:tc>
      </w:tr>
      <w:tr w14:paraId="5D251F9C">
        <w:tblPrEx>
          <w:tblCellMar>
            <w:top w:w="120" w:type="dxa"/>
            <w:left w:w="160" w:type="dxa"/>
            <w:bottom w:w="120" w:type="dxa"/>
            <w:right w:w="160" w:type="dxa"/>
          </w:tblCellMar>
        </w:tblPrEx>
        <w:trPr>
          <w:jc w:val="center"/>
        </w:trPr>
        <w:tc>
          <w:tcPr>
            <w:tcW w:w="3010" w:type="dxa"/>
            <w:shd w:val="clear" w:color="auto" w:fill="FFFFFF"/>
            <w:vAlign w:val="top"/>
          </w:tcPr>
          <w:p w14:paraId="77EDA2BD">
            <w:pPr>
              <w:rPr>
                <w:rFonts w:hint="default" w:ascii="Times New Roman" w:hAnsi="Times New Roman" w:cs="Times New Roman" w:eastAsiaTheme="majorEastAsia"/>
              </w:rPr>
            </w:pPr>
            <w:r>
              <w:rPr>
                <w:rFonts w:hint="default" w:ascii="Times New Roman" w:hAnsi="Times New Roman" w:cs="Times New Roman" w:eastAsiaTheme="majorEastAsia"/>
              </w:rPr>
              <w:t>Tầng không-dùng-mô-hình chạm trần oracle ở nhóm dạng tra cứu và tính toán</w:t>
            </w:r>
          </w:p>
        </w:tc>
        <w:tc>
          <w:tcPr>
            <w:tcW w:w="3010" w:type="dxa"/>
            <w:shd w:val="clear" w:color="auto" w:fill="FFFFFF"/>
            <w:vAlign w:val="top"/>
          </w:tcPr>
          <w:p w14:paraId="7B19E876">
            <w:pPr>
              <w:rPr>
                <w:rFonts w:hint="default" w:ascii="Times New Roman" w:hAnsi="Times New Roman" w:cs="Times New Roman" w:eastAsiaTheme="majorEastAsia"/>
              </w:rPr>
            </w:pPr>
            <w:r>
              <w:rPr>
                <w:rFonts w:hint="default" w:ascii="Times New Roman" w:hAnsi="Times New Roman" w:cs="Times New Roman" w:eastAsiaTheme="majorEastAsia"/>
              </w:rPr>
              <w:t>5/8 dạng đạt 100,00 (6.693 câu)</w:t>
            </w:r>
          </w:p>
        </w:tc>
        <w:tc>
          <w:tcPr>
            <w:tcW w:w="3010" w:type="dxa"/>
            <w:shd w:val="clear" w:color="auto" w:fill="FFFFFF"/>
            <w:vAlign w:val="top"/>
          </w:tcPr>
          <w:p w14:paraId="30BBBB45">
            <w:pPr>
              <w:rPr>
                <w:rFonts w:hint="default" w:ascii="Times New Roman" w:hAnsi="Times New Roman" w:cs="Times New Roman" w:eastAsiaTheme="majorEastAsia"/>
              </w:rPr>
            </w:pPr>
            <w:r>
              <w:rPr>
                <w:rFonts w:hint="default" w:ascii="Times New Roman" w:hAnsi="Times New Roman" w:cs="Times New Roman" w:eastAsiaTheme="majorEastAsia"/>
              </w:rPr>
              <w:t>G3 — cả 10 paper thiếu toán tử MAX/MIN</w:t>
            </w:r>
          </w:p>
        </w:tc>
      </w:tr>
      <w:tr w14:paraId="75832EDF">
        <w:tblPrEx>
          <w:tblCellMar>
            <w:top w:w="120" w:type="dxa"/>
            <w:left w:w="160" w:type="dxa"/>
            <w:bottom w:w="120" w:type="dxa"/>
            <w:right w:w="160" w:type="dxa"/>
          </w:tblCellMar>
        </w:tblPrEx>
        <w:trPr>
          <w:jc w:val="center"/>
        </w:trPr>
        <w:tc>
          <w:tcPr>
            <w:tcW w:w="3010" w:type="dxa"/>
            <w:shd w:val="clear" w:color="auto" w:fill="FFFFFF"/>
            <w:vAlign w:val="top"/>
          </w:tcPr>
          <w:p w14:paraId="34FFD434">
            <w:pPr>
              <w:rPr>
                <w:rFonts w:hint="default" w:ascii="Times New Roman" w:hAnsi="Times New Roman" w:cs="Times New Roman" w:eastAsiaTheme="majorEastAsia"/>
              </w:rPr>
            </w:pPr>
            <w:r>
              <w:rPr>
                <w:rFonts w:hint="default" w:ascii="Times New Roman" w:hAnsi="Times New Roman" w:cs="Times New Roman" w:eastAsiaTheme="majorEastAsia"/>
              </w:rPr>
              <w:t>Toàn bộ phần mất điểm còn lại nằm ở khâu chọn hàng logic, không phải ở khâu đọc ô</w:t>
            </w:r>
          </w:p>
        </w:tc>
        <w:tc>
          <w:tcPr>
            <w:tcW w:w="3010" w:type="dxa"/>
            <w:shd w:val="clear" w:color="auto" w:fill="FFFFFF"/>
            <w:vAlign w:val="top"/>
          </w:tcPr>
          <w:p w14:paraId="12D4D47A">
            <w:pPr>
              <w:rPr>
                <w:rFonts w:hint="default" w:ascii="Times New Roman" w:hAnsi="Times New Roman" w:cs="Times New Roman" w:eastAsiaTheme="majorEastAsia"/>
              </w:rPr>
            </w:pPr>
            <w:r>
              <w:rPr>
                <w:rFonts w:hint="default" w:ascii="Times New Roman" w:hAnsi="Times New Roman" w:cs="Times New Roman" w:eastAsiaTheme="majorEastAsia"/>
              </w:rPr>
              <w:t>93,1% điểm mất</w:t>
            </w:r>
            <w:bookmarkStart w:id="15" w:name="_GoBack"/>
            <w:bookmarkEnd w:id="15"/>
            <w:r>
              <w:rPr>
                <w:rFonts w:hint="default" w:ascii="Times New Roman" w:hAnsi="Times New Roman" w:cs="Times New Roman" w:eastAsiaTheme="majorEastAsia"/>
              </w:rPr>
              <w:t xml:space="preserve"> ở argmax/argmin</w:t>
            </w:r>
          </w:p>
        </w:tc>
        <w:tc>
          <w:tcPr>
            <w:tcW w:w="3010" w:type="dxa"/>
            <w:shd w:val="clear" w:color="auto" w:fill="FFFFFF"/>
            <w:vAlign w:val="top"/>
          </w:tcPr>
          <w:p w14:paraId="1103C0AC">
            <w:pPr>
              <w:rPr>
                <w:rFonts w:hint="default" w:ascii="Times New Roman" w:hAnsi="Times New Roman" w:cs="Times New Roman" w:eastAsiaTheme="majorEastAsia"/>
              </w:rPr>
            </w:pPr>
            <w:r>
              <w:rPr>
                <w:rFonts w:hint="default" w:ascii="Times New Roman" w:hAnsi="Times New Roman" w:cs="Times New Roman" w:eastAsiaTheme="majorEastAsia"/>
              </w:rPr>
              <w:t>G3 — không paper nào làm chọn hàng trên lưới OCR</w:t>
            </w:r>
          </w:p>
        </w:tc>
      </w:tr>
      <w:tr w14:paraId="484C32EB">
        <w:tblPrEx>
          <w:tblCellMar>
            <w:top w:w="120" w:type="dxa"/>
            <w:left w:w="160" w:type="dxa"/>
            <w:bottom w:w="120" w:type="dxa"/>
            <w:right w:w="160" w:type="dxa"/>
          </w:tblCellMar>
        </w:tblPrEx>
        <w:trPr>
          <w:jc w:val="center"/>
        </w:trPr>
        <w:tc>
          <w:tcPr>
            <w:tcW w:w="3010" w:type="dxa"/>
            <w:shd w:val="clear" w:color="auto" w:fill="FFFFFF"/>
            <w:vAlign w:val="top"/>
          </w:tcPr>
          <w:p w14:paraId="25BB1A02">
            <w:pPr>
              <w:rPr>
                <w:rFonts w:hint="default" w:ascii="Times New Roman" w:hAnsi="Times New Roman" w:cs="Times New Roman" w:eastAsiaTheme="majorEastAsia"/>
              </w:rPr>
            </w:pPr>
            <w:r>
              <w:rPr>
                <w:rFonts w:hint="default" w:ascii="Times New Roman" w:hAnsi="Times New Roman" w:cs="Times New Roman" w:eastAsiaTheme="majorEastAsia"/>
              </w:rPr>
              <w:t>Lỗi còn lại là nhầm hàng có giá trị trùng nhau — cần ngữ nghĩa, không cần hình học</w:t>
            </w:r>
          </w:p>
        </w:tc>
        <w:tc>
          <w:tcPr>
            <w:tcW w:w="3010" w:type="dxa"/>
            <w:shd w:val="clear" w:color="auto" w:fill="FFFFFF"/>
            <w:vAlign w:val="top"/>
          </w:tcPr>
          <w:p w14:paraId="45B41BBB">
            <w:pPr>
              <w:rPr>
                <w:rFonts w:hint="default" w:ascii="Times New Roman" w:hAnsi="Times New Roman" w:cs="Times New Roman" w:eastAsiaTheme="majorEastAsia"/>
              </w:rPr>
            </w:pPr>
            <w:r>
              <w:rPr>
                <w:rFonts w:hint="default" w:ascii="Times New Roman" w:hAnsi="Times New Roman" w:cs="Times New Roman" w:eastAsiaTheme="majorEastAsia"/>
              </w:rPr>
              <w:t>69,8% số ca thất bại</w:t>
            </w:r>
          </w:p>
        </w:tc>
        <w:tc>
          <w:tcPr>
            <w:tcW w:w="3010" w:type="dxa"/>
            <w:shd w:val="clear" w:color="auto" w:fill="FFFFFF"/>
            <w:vAlign w:val="top"/>
          </w:tcPr>
          <w:p w14:paraId="41008FD0">
            <w:pPr>
              <w:rPr>
                <w:rFonts w:hint="default" w:ascii="Times New Roman" w:hAnsi="Times New Roman" w:cs="Times New Roman" w:eastAsiaTheme="majorEastAsia"/>
              </w:rPr>
            </w:pPr>
            <w:r>
              <w:rPr>
                <w:rFonts w:hint="default" w:ascii="Times New Roman" w:hAnsi="Times New Roman" w:cs="Times New Roman" w:eastAsiaTheme="majorEastAsia"/>
              </w:rPr>
              <w:t>G2 — biểu diễn vị trí và ngữ cảnh</w:t>
            </w:r>
          </w:p>
        </w:tc>
      </w:tr>
      <w:tr w14:paraId="7BAD5DED">
        <w:tblPrEx>
          <w:tblCellMar>
            <w:top w:w="120" w:type="dxa"/>
            <w:left w:w="160" w:type="dxa"/>
            <w:bottom w:w="120" w:type="dxa"/>
            <w:right w:w="160" w:type="dxa"/>
          </w:tblCellMar>
        </w:tblPrEx>
        <w:trPr>
          <w:jc w:val="center"/>
        </w:trPr>
        <w:tc>
          <w:tcPr>
            <w:tcW w:w="3010" w:type="dxa"/>
            <w:shd w:val="clear" w:color="auto" w:fill="FFFFFF"/>
            <w:vAlign w:val="top"/>
          </w:tcPr>
          <w:p w14:paraId="3D8E1177">
            <w:pPr>
              <w:rPr>
                <w:rFonts w:hint="default" w:ascii="Times New Roman" w:hAnsi="Times New Roman" w:cs="Times New Roman" w:eastAsiaTheme="majorEastAsia"/>
              </w:rPr>
            </w:pPr>
            <w:r>
              <w:rPr>
                <w:rFonts w:hint="default" w:ascii="Times New Roman" w:hAnsi="Times New Roman" w:cs="Times New Roman" w:eastAsiaTheme="majorEastAsia"/>
              </w:rPr>
              <w:t>Sau khi luật đã đủ tốt, phần sai số còn lại mới là chỗ mô hình học sâu có giá trị biên</w:t>
            </w:r>
          </w:p>
        </w:tc>
        <w:tc>
          <w:tcPr>
            <w:tcW w:w="3010" w:type="dxa"/>
            <w:shd w:val="clear" w:color="auto" w:fill="FFFFFF"/>
            <w:vAlign w:val="top"/>
          </w:tcPr>
          <w:p w14:paraId="5FCBDCC0">
            <w:pPr>
              <w:rPr>
                <w:rFonts w:hint="default" w:ascii="Times New Roman" w:hAnsi="Times New Roman" w:cs="Times New Roman" w:eastAsiaTheme="majorEastAsia"/>
              </w:rPr>
            </w:pPr>
            <w:r>
              <w:rPr>
                <w:rFonts w:hint="default" w:ascii="Times New Roman" w:hAnsi="Times New Roman" w:cs="Times New Roman" w:eastAsiaTheme="majorEastAsia"/>
              </w:rPr>
              <w:t>So sánh C/D với B trên cùng tập eval</w:t>
            </w:r>
          </w:p>
        </w:tc>
        <w:tc>
          <w:tcPr>
            <w:tcW w:w="3010" w:type="dxa"/>
            <w:shd w:val="clear" w:color="auto" w:fill="FFFFFF"/>
            <w:vAlign w:val="top"/>
          </w:tcPr>
          <w:p w14:paraId="4A3B7A86">
            <w:pPr>
              <w:rPr>
                <w:rFonts w:hint="default" w:ascii="Times New Roman" w:hAnsi="Times New Roman" w:cs="Times New Roman" w:eastAsiaTheme="majorEastAsia"/>
              </w:rPr>
            </w:pPr>
            <w:r>
              <w:rPr>
                <w:rFonts w:hint="default" w:ascii="Times New Roman" w:hAnsi="Times New Roman" w:cs="Times New Roman" w:eastAsiaTheme="majorEastAsia"/>
              </w:rPr>
              <w:t>G1, G4 — kiến trúc và dữ liệu huấn luyện</w:t>
            </w:r>
          </w:p>
        </w:tc>
      </w:tr>
    </w:tbl>
    <w:p w14:paraId="2C907A39">
      <w:pPr>
        <w:rPr>
          <w:rFonts w:hint="default" w:ascii="Times New Roman" w:hAnsi="Times New Roman" w:cs="Times New Roman" w:eastAsiaTheme="majorEastAsia"/>
        </w:rPr>
      </w:pPr>
      <w:r>
        <w:rPr>
          <w:rFonts w:hint="default" w:ascii="Times New Roman" w:hAnsi="Times New Roman" w:cs="Times New Roman" w:eastAsiaTheme="majorEastAsia"/>
          <w:b w:val="0"/>
        </w:rPr>
        <w:t>Kết luận dự kiến: trên bảng có lưới OCR tốt, phần lớn điểm số đến từ tái dựng cấu trúc chứ không từ hiểu ngữ nghĩa; mô hình học sâu chỉ thực sự cần thiết ở tầng phân biệt các hàng có giá trị trùng nhau — đúng loại lỗi mà luật hình học không thể giải.</w:t>
      </w:r>
    </w:p>
    <w:p w14:paraId="0000006E">
      <w:pPr>
        <w:pStyle w:val="2"/>
        <w:rPr>
          <w:rFonts w:hint="default" w:ascii="Times New Roman" w:hAnsi="Times New Roman" w:cs="Times New Roman" w:eastAsiaTheme="majorEastAsia"/>
        </w:rPr>
      </w:pPr>
      <w:bookmarkStart w:id="14" w:name="_bfamisowq46f" w:colFirst="0" w:colLast="0"/>
      <w:bookmarkEnd w:id="14"/>
      <w:r>
        <w:rPr>
          <w:rFonts w:hint="default" w:ascii="Times New Roman" w:hAnsi="Times New Roman" w:cs="Times New Roman" w:eastAsiaTheme="majorEastAsia"/>
          <w:rtl w:val="0"/>
        </w:rPr>
        <w:t>IX. TÀI LIỆU THAM KHẢO</w:t>
      </w:r>
    </w:p>
    <w:p w14:paraId="0000006F">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Mathew, M., Karatzas, D., &amp; Jawahar, C. V. (2021). DocVQA: A dataset for VQA on document images. In </w:t>
      </w:r>
      <w:r>
        <w:rPr>
          <w:rFonts w:hint="default" w:ascii="Times New Roman" w:hAnsi="Times New Roman" w:cs="Times New Roman" w:eastAsiaTheme="majorEastAsia"/>
          <w:i/>
          <w:iCs/>
          <w:rtl w:val="0"/>
        </w:rPr>
        <w:t>WACV</w:t>
      </w:r>
      <w:r>
        <w:rPr>
          <w:rFonts w:hint="default" w:ascii="Times New Roman" w:hAnsi="Times New Roman" w:cs="Times New Roman" w:eastAsiaTheme="majorEastAsia"/>
          <w:rtl w:val="0"/>
        </w:rPr>
        <w:t xml:space="preserve"> (pp. 2200-2209).</w:t>
      </w:r>
    </w:p>
    <w:p w14:paraId="00000070">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Herzig, J., Nowak, P. K., Müller, T., Piccinno, F., &amp; Eisenschlos, J. (2020). TAPAS: Weakly Supervised Table Parsing via Pre-training. In </w:t>
      </w:r>
      <w:r>
        <w:rPr>
          <w:rFonts w:hint="default" w:ascii="Times New Roman" w:hAnsi="Times New Roman" w:cs="Times New Roman" w:eastAsiaTheme="majorEastAsia"/>
          <w:i/>
          <w:iCs/>
          <w:rtl w:val="0"/>
        </w:rPr>
        <w:t>ACL</w:t>
      </w:r>
      <w:r>
        <w:rPr>
          <w:rFonts w:hint="default" w:ascii="Times New Roman" w:hAnsi="Times New Roman" w:cs="Times New Roman" w:eastAsiaTheme="majorEastAsia"/>
          <w:rtl w:val="0"/>
        </w:rPr>
        <w:t>.</w:t>
      </w:r>
    </w:p>
    <w:p w14:paraId="00000071">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Huang, Y., Lv, T., Cui, L., Lu, Y., &amp; Wei, F. (2022). LayoutLMv3: Pre-training for Document AI with Unified Text and Image Masking. In </w:t>
      </w:r>
      <w:r>
        <w:rPr>
          <w:rFonts w:hint="default" w:ascii="Times New Roman" w:hAnsi="Times New Roman" w:cs="Times New Roman" w:eastAsiaTheme="majorEastAsia"/>
          <w:i/>
          <w:iCs/>
          <w:rtl w:val="0"/>
        </w:rPr>
        <w:t>EMNLP</w:t>
      </w:r>
      <w:r>
        <w:rPr>
          <w:rFonts w:hint="default" w:ascii="Times New Roman" w:hAnsi="Times New Roman" w:cs="Times New Roman" w:eastAsiaTheme="majorEastAsia"/>
          <w:rtl w:val="0"/>
        </w:rPr>
        <w:t>.</w:t>
      </w:r>
    </w:p>
    <w:p w14:paraId="00000072">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Lee, K., Joshi, M., Turc, I., Hu, H., Liu, X., Eisenschlos, J., Khandelwal, U., Shaw, P., Chang, M. W., &amp; Toutanova, K. (2024). DocLLM: A layout-aware generative language model for document understanding. In </w:t>
      </w:r>
      <w:r>
        <w:rPr>
          <w:rFonts w:hint="default" w:ascii="Times New Roman" w:hAnsi="Times New Roman" w:cs="Times New Roman" w:eastAsiaTheme="majorEastAsia"/>
          <w:i/>
          <w:iCs/>
          <w:rtl w:val="0"/>
        </w:rPr>
        <w:t>ACL</w:t>
      </w:r>
      <w:r>
        <w:rPr>
          <w:rFonts w:hint="default" w:ascii="Times New Roman" w:hAnsi="Times New Roman" w:cs="Times New Roman" w:eastAsiaTheme="majorEastAsia"/>
          <w:rtl w:val="0"/>
        </w:rPr>
        <w:t>.</w:t>
      </w:r>
    </w:p>
    <w:p w14:paraId="00000073">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Perot, V., Kang, K., Luisier, F., Su, G., Sun, X., Boppana, R. S., Wang, Z., Wang, Z., Mu, J., Zhang, H., Lee, C.-Y., &amp; Hua, N. (2024). LMDX: Language-model-based document information extraction and localization. In </w:t>
      </w:r>
      <w:r>
        <w:rPr>
          <w:rFonts w:hint="default" w:ascii="Times New Roman" w:hAnsi="Times New Roman" w:cs="Times New Roman" w:eastAsiaTheme="majorEastAsia"/>
          <w:i/>
          <w:iCs/>
          <w:rtl w:val="0"/>
        </w:rPr>
        <w:t>Findings of the Association for Computational Linguistics: ACL 2024</w:t>
      </w:r>
      <w:r>
        <w:rPr>
          <w:rFonts w:hint="default" w:ascii="Times New Roman" w:hAnsi="Times New Roman" w:cs="Times New Roman" w:eastAsiaTheme="majorEastAsia"/>
          <w:rtl w:val="0"/>
        </w:rPr>
        <w:t>.</w:t>
      </w:r>
    </w:p>
    <w:p w14:paraId="2CA2D9CE">
      <w:pPr>
        <w:ind w:left="720" w:leftChars="0" w:firstLine="720" w:firstLineChars="0"/>
        <w:rPr>
          <w:rFonts w:hint="default" w:ascii="Times New Roman" w:hAnsi="Times New Roman" w:cs="Times New Roman"/>
        </w:rPr>
      </w:pPr>
      <w:r>
        <w:rPr>
          <w:rFonts w:hint="default" w:ascii="Times New Roman" w:hAnsi="Times New Roman" w:cs="Times New Roman"/>
        </w:rPr>
        <w:t>Wang, P., Bai, S., Tan, S., Wang, S., Fan, Z., Bai, J., Chen, K., Liu, X., Wang, J., Ge, W., Fan, Y., Dang, K., Du, M., Ren, X., Men, R., Liu, D., Zhou, C., Zhou, J., &amp; Lin, J. (2024). Qwen2-VL: Enhancing Vision-Language Model's Perception of the World at Any Resolution. [arXiv:2409.12191]</w:t>
      </w:r>
    </w:p>
    <w:p w14:paraId="00000074">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Bai, S., et al. (2025). Qwen2.5-VL Technical Report. [arXiv:2502.13923]</w:t>
      </w:r>
    </w:p>
    <w:p w14:paraId="00000075">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Giovannini, A., Coppini, A., Gemelli, A., &amp; Marinai, S. (2025). BoundingDocs: A Unified Dataset for Document Question Answering with Spatial Annotations. </w:t>
      </w:r>
      <w:r>
        <w:rPr>
          <w:rFonts w:hint="default" w:ascii="Times New Roman" w:hAnsi="Times New Roman" w:cs="Times New Roman" w:eastAsiaTheme="majorEastAsia"/>
          <w:i/>
          <w:iCs/>
          <w:rtl w:val="0"/>
        </w:rPr>
        <w:t>IJDAR</w:t>
      </w:r>
      <w:r>
        <w:rPr>
          <w:rFonts w:hint="default" w:ascii="Times New Roman" w:hAnsi="Times New Roman" w:cs="Times New Roman" w:eastAsiaTheme="majorEastAsia"/>
          <w:rtl w:val="0"/>
        </w:rPr>
        <w:t>.</w:t>
      </w:r>
    </w:p>
    <w:p w14:paraId="00000076">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Chen, A., Giovannini, S., Gemelli, A., Coppini, F., &amp; Marinai, S. (2025). DocExplainerV0: Towards Reliable and Interpretable Document Question Answering via VLMs.</w:t>
      </w:r>
    </w:p>
    <w:p w14:paraId="00000077">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Le, T.-P., Phan, T. L. C., Nguyen, N. H., &amp; Nguyen, K. V. (2025). LiGT: Layout-infused Generative Transformer for Visual Question Answering on Vietnamese Receipts. </w:t>
      </w:r>
      <w:r>
        <w:rPr>
          <w:rFonts w:hint="default" w:ascii="Times New Roman" w:hAnsi="Times New Roman" w:cs="Times New Roman" w:eastAsiaTheme="majorEastAsia"/>
          <w:i/>
          <w:iCs/>
          <w:rtl w:val="0"/>
        </w:rPr>
        <w:t>International Journal on Document Analysis and Recognition (IJDAR)</w:t>
      </w:r>
      <w:r>
        <w:rPr>
          <w:rFonts w:hint="default" w:ascii="Times New Roman" w:hAnsi="Times New Roman" w:cs="Times New Roman" w:eastAsiaTheme="majorEastAsia"/>
          <w:rtl w:val="0"/>
        </w:rPr>
        <w:t>.</w:t>
      </w:r>
    </w:p>
    <w:p w14:paraId="00000078">
      <w:pPr>
        <w:rPr>
          <w:rFonts w:hint="default" w:ascii="Times New Roman" w:hAnsi="Times New Roman" w:cs="Times New Roman" w:eastAsiaTheme="majorEastAsia"/>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2E7F51A-59C1-44D8-847C-B0DBADD78EC8}"/>
  </w:font>
  <w:font w:name="Arial">
    <w:panose1 w:val="020B0604020202020204"/>
    <w:charset w:val="00"/>
    <w:family w:val="swiss"/>
    <w:pitch w:val="default"/>
    <w:sig w:usb0="E0002EFF" w:usb1="C000785B" w:usb2="00000009" w:usb3="00000000" w:csb0="400001FF" w:csb1="FFFF0000"/>
    <w:embedRegular r:id="rId2" w:fontKey="{BBF85B44-8322-4969-A002-328C108A7630}"/>
  </w:font>
  <w:font w:name="Courier New">
    <w:panose1 w:val="02070309020205020404"/>
    <w:charset w:val="00"/>
    <w:family w:val="modern"/>
    <w:pitch w:val="default"/>
    <w:sig w:usb0="E0002EFF" w:usb1="C0007843" w:usb2="00000009" w:usb3="00000000" w:csb0="400001FF" w:csb1="FFFF0000"/>
    <w:embedRegular r:id="rId3" w:fontKey="{8293C00F-3574-437D-9090-C69D144A8E54}"/>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0E22726A-1839-43F5-BD7F-6357355FEC92}"/>
  </w:font>
  <w:font w:name="Calibri">
    <w:panose1 w:val="020F0502020204030204"/>
    <w:charset w:val="00"/>
    <w:family w:val="swiss"/>
    <w:pitch w:val="default"/>
    <w:sig w:usb0="E4002EFF" w:usb1="C200247B" w:usb2="00000009" w:usb3="00000000" w:csb0="200001FF" w:csb1="00000000"/>
    <w:embedRegular r:id="rId5" w:fontKey="{AB56A3E0-D2B7-409B-B3BF-148907CB2E01}"/>
  </w:font>
  <w:font w:name="Inter">
    <w:altName w:val="SimSun"/>
    <w:panose1 w:val="00000000000000000000"/>
    <w:charset w:val="86"/>
    <w:family w:val="auto"/>
    <w:pitch w:val="default"/>
    <w:sig w:usb0="00000000" w:usb1="00000000" w:usb2="00000000" w:usb3="00000000" w:csb0="00000000" w:csb1="00000000"/>
    <w:embedRegular r:id="rId6" w:fontKey="{6FDAA0A4-4589-440D-B01C-C327D13CC799}"/>
  </w:font>
  <w:font w:name="Georgia">
    <w:panose1 w:val="02040502050405020303"/>
    <w:charset w:val="00"/>
    <w:family w:val="auto"/>
    <w:pitch w:val="default"/>
    <w:sig w:usb0="00000287" w:usb1="00000000" w:usb2="00000000" w:usb3="00000000" w:csb0="2000009F" w:csb1="00000000"/>
    <w:embedRegular r:id="rId7" w:fontKey="{DE16DA43-081B-4049-85EF-C35997B04DBF}"/>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94E055F"/>
    <w:rsid w:val="2F552C55"/>
    <w:rsid w:val="4C3B1232"/>
    <w:rsid w:val="61C31D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300" w:lineRule="auto"/>
    </w:pPr>
    <w:rPr>
      <w:rFonts w:ascii="Inter" w:hAnsi="Inter" w:eastAsia="Inter" w:cs="Inter"/>
      <w:color w:val="333333"/>
      <w:sz w:val="24"/>
      <w:szCs w:val="24"/>
      <w:lang w:val="zh-CN"/>
    </w:rPr>
  </w:style>
  <w:style w:type="paragraph" w:styleId="2">
    <w:name w:val="heading 1"/>
    <w:basedOn w:val="1"/>
    <w:next w:val="1"/>
    <w:qFormat/>
    <w:uiPriority w:val="0"/>
    <w:pPr>
      <w:keepNext/>
      <w:keepLines/>
      <w:pageBreakBefore w:val="0"/>
      <w:spacing w:before="480" w:after="120" w:line="288" w:lineRule="auto"/>
    </w:pPr>
    <w:rPr>
      <w:rFonts w:ascii="Inter" w:hAnsi="Inter" w:eastAsia="Inter" w:cs="Inter"/>
      <w:b/>
      <w:bCs/>
      <w:color w:val="1A237E"/>
      <w:sz w:val="32"/>
      <w:szCs w:val="32"/>
    </w:rPr>
  </w:style>
  <w:style w:type="paragraph" w:styleId="3">
    <w:name w:val="heading 2"/>
    <w:basedOn w:val="1"/>
    <w:next w:val="1"/>
    <w:qFormat/>
    <w:uiPriority w:val="0"/>
    <w:pPr>
      <w:keepNext/>
      <w:keepLines/>
      <w:pageBreakBefore w:val="0"/>
      <w:spacing w:before="360" w:after="80" w:line="288" w:lineRule="auto"/>
    </w:pPr>
    <w:rPr>
      <w:rFonts w:ascii="Inter" w:hAnsi="Inter" w:eastAsia="Inter" w:cs="Inter"/>
      <w:b/>
      <w:bCs/>
      <w:color w:val="283593"/>
      <w:sz w:val="28"/>
      <w:szCs w:val="28"/>
    </w:rPr>
  </w:style>
  <w:style w:type="paragraph" w:styleId="4">
    <w:name w:val="heading 3"/>
    <w:basedOn w:val="1"/>
    <w:next w:val="1"/>
    <w:qFormat/>
    <w:uiPriority w:val="0"/>
    <w:pPr>
      <w:keepNext/>
      <w:keepLines/>
      <w:pageBreakBefore w:val="0"/>
      <w:spacing w:before="280" w:after="80" w:line="288" w:lineRule="auto"/>
    </w:pPr>
    <w:rPr>
      <w:rFonts w:ascii="Inter" w:hAnsi="Inter" w:eastAsia="Inter" w:cs="Inter"/>
      <w:b/>
      <w:bCs/>
      <w:color w:val="3949AB"/>
      <w:sz w:val="26"/>
      <w:szCs w:val="26"/>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line="240" w:lineRule="auto"/>
    </w:pPr>
    <w:rPr>
      <w:rFonts w:ascii="Inter" w:hAnsi="Inter" w:eastAsia="Inter" w:cs="Inter"/>
      <w:b/>
      <w:bCs/>
      <w:color w:val="1A237E"/>
      <w:sz w:val="36"/>
      <w:szCs w:val="36"/>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20" w:type="dxa"/>
        <w:left w:w="160" w:type="dxa"/>
        <w:bottom w:w="120" w:type="dxa"/>
        <w:right w:w="160" w:type="dxa"/>
      </w:tblCellMar>
    </w:tblPr>
    <w:tcPr>
      <w:shd w:val="clear" w:color="auto" w:fill="FFFFFF"/>
      <w:vAlign w:val="top"/>
    </w:tcPr>
    <w:tblStylePr w:type="firstRow">
      <w:rPr>
        <w:rFonts w:ascii="Inter" w:hAnsi="Inter" w:eastAsia="Inter" w:cs="Inter"/>
        <w:b/>
        <w:bCs/>
        <w:i w:val="0"/>
        <w:iCs w:val="0"/>
        <w:color w:val="1E293B"/>
        <w:sz w:val="22"/>
        <w:szCs w:val="22"/>
      </w:rPr>
      <w:tcPr>
        <w:shd w:val="clear" w:color="auto" w:fill="F8FAFC"/>
        <w:vAlign w:val="center"/>
      </w:tcPr>
    </w:tblStylePr>
  </w:style>
  <w:style w:type="table" w:customStyle="1" w:styleId="14">
    <w:name w:val="_Style 11"/>
    <w:basedOn w:val="12"/>
    <w:qFormat/>
    <w:uiPriority w:val="0"/>
    <w:tblPr>
      <w:tblCellMar>
        <w:top w:w="120" w:type="dxa"/>
        <w:left w:w="160" w:type="dxa"/>
        <w:bottom w:w="120" w:type="dxa"/>
        <w:right w:w="160" w:type="dxa"/>
      </w:tblCellMar>
    </w:tblPr>
    <w:tcPr>
      <w:shd w:val="clear" w:color="auto" w:fill="FFFFFF"/>
      <w:vAlign w:val="top"/>
    </w:tcPr>
    <w:tblStylePr w:type="firstRow">
      <w:rPr>
        <w:rFonts w:ascii="Inter" w:hAnsi="Inter" w:eastAsia="Inter" w:cs="Inter"/>
        <w:b/>
        <w:bCs/>
        <w:i w:val="0"/>
        <w:iCs w:val="0"/>
        <w:color w:val="1E293B"/>
        <w:sz w:val="22"/>
        <w:szCs w:val="22"/>
      </w:rPr>
      <w:tcPr>
        <w:shd w:val="clear" w:color="auto" w:fill="F8FAFC"/>
        <w:vAlign w:val="center"/>
      </w:tcPr>
    </w:tblStylePr>
  </w:style>
  <w:style w:type="table" w:customStyle="1" w:styleId="15">
    <w:name w:val="_Style 12"/>
    <w:basedOn w:val="12"/>
    <w:qFormat/>
    <w:uiPriority w:val="0"/>
    <w:tblPr>
      <w:tblCellMar>
        <w:top w:w="120" w:type="dxa"/>
        <w:left w:w="160" w:type="dxa"/>
        <w:bottom w:w="120" w:type="dxa"/>
        <w:right w:w="160" w:type="dxa"/>
      </w:tblCellMar>
    </w:tblPr>
    <w:tcPr>
      <w:shd w:val="clear" w:color="auto" w:fill="FFFFFF"/>
      <w:vAlign w:val="top"/>
    </w:tcPr>
    <w:tblStylePr w:type="firstRow">
      <w:rPr>
        <w:rFonts w:ascii="Inter" w:hAnsi="Inter" w:eastAsia="Inter" w:cs="Inter"/>
        <w:b/>
        <w:bCs/>
        <w:i w:val="0"/>
        <w:iCs w:val="0"/>
        <w:color w:val="1E293B"/>
        <w:sz w:val="22"/>
        <w:szCs w:val="22"/>
      </w:rPr>
      <w:tcPr>
        <w:shd w:val="clear" w:color="auto" w:fill="F8FAFC"/>
        <w:vAlign w:val="center"/>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3101</Words>
  <Characters>12923</Characters>
  <TotalTime>13</TotalTime>
  <ScaleCrop>false</ScaleCrop>
  <LinksUpToDate>false</LinksUpToDate>
  <CharactersWithSpaces>15846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2026-09-18T09:54:00Z</dcterms:created>
  <dc:creator>FPT</dc:creator>
  <cp:lastModifiedBy>NamOreoo</cp:lastModifiedBy>
  <dcterms:modified xsi:type="dcterms:W3CDTF">2026-09-22T06:55:05Z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eyJoZGlkIjoiNmQ1YjhmMWVjZjg3OTY3MzQ2OTA2NmI2YTM1Y2RjMDYiLCJ1c2VySWQiOiIxMzc0NDA3MjAzNTU5In0=</vt:lpwstr>
  </property>
  <property fmtid="{D5CDD505-2E9C-101B-9397-08002B2CF9AE}" pid="3" name="KSOProductBuildVer">
    <vt:lpwstr>1066-12.1.0.28485</vt:lpwstr>
  </property>
  <property fmtid="{D5CDD505-2E9C-101B-9397-08002B2CF9AE}" pid="4" name="ICV">
    <vt:lpwstr>4402B79A51724A46AB22BD7D2DBC155E_12</vt:lpwstr>
  </property>
</Properties>
</file>